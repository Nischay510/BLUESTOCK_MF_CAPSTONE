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C89228">
      <w:pPr>
        <w:pStyle w:val="2"/>
        <w:spacing w:before="74" w:line="254" w:lineRule="auto"/>
        <w:ind w:left="120" w:firstLine="0"/>
        <w:jc w:val="center"/>
        <w:rPr>
          <w:rFonts w:hint="default" w:ascii="Cambria" w:hAnsi="Cambria" w:eastAsia="Microsoft YaHei" w:cs="Cambria"/>
          <w:b w:val="0"/>
          <w:w w:val="85"/>
          <w:sz w:val="24"/>
          <w:szCs w:val="24"/>
        </w:rPr>
      </w:pPr>
      <w:bookmarkStart w:id="0" w:name="MUTUAL FUND ANALYTICS AND BUSINESS INTEL"/>
      <w:bookmarkEnd w:id="0"/>
    </w:p>
    <w:p w14:paraId="4515E9D8">
      <w:pPr>
        <w:pStyle w:val="2"/>
        <w:spacing w:before="74" w:line="254" w:lineRule="auto"/>
        <w:ind w:left="120" w:firstLine="0"/>
        <w:jc w:val="center"/>
        <w:rPr>
          <w:rFonts w:hint="default" w:ascii="Cambria" w:hAnsi="Cambria" w:eastAsia="Microsoft YaHei" w:cs="Cambria"/>
          <w:b w:val="0"/>
          <w:w w:val="85"/>
          <w:sz w:val="24"/>
          <w:szCs w:val="24"/>
        </w:rPr>
      </w:pPr>
    </w:p>
    <w:p w14:paraId="21E4618F">
      <w:pPr>
        <w:pStyle w:val="2"/>
        <w:spacing w:before="74" w:line="254" w:lineRule="auto"/>
        <w:ind w:left="120" w:firstLine="0"/>
        <w:jc w:val="center"/>
        <w:rPr>
          <w:rFonts w:hint="default" w:ascii="Cambria" w:hAnsi="Cambria" w:eastAsia="Microsoft YaHei" w:cs="Cambria"/>
          <w:b w:val="0"/>
          <w:w w:val="85"/>
          <w:sz w:val="24"/>
          <w:szCs w:val="24"/>
        </w:rPr>
      </w:pPr>
    </w:p>
    <w:p w14:paraId="3703277D">
      <w:pPr>
        <w:pStyle w:val="2"/>
        <w:spacing w:before="74" w:line="254" w:lineRule="auto"/>
        <w:ind w:left="120" w:firstLine="0"/>
        <w:jc w:val="center"/>
        <w:rPr>
          <w:rFonts w:hint="default" w:ascii="Cambria" w:hAnsi="Cambria" w:eastAsia="Microsoft YaHei" w:cs="Cambria"/>
          <w:b w:val="0"/>
          <w:w w:val="85"/>
          <w:sz w:val="24"/>
          <w:szCs w:val="24"/>
        </w:rPr>
      </w:pPr>
    </w:p>
    <w:p w14:paraId="74953686">
      <w:pPr>
        <w:pStyle w:val="2"/>
        <w:spacing w:before="74" w:line="254" w:lineRule="auto"/>
        <w:ind w:left="120" w:firstLine="0"/>
        <w:jc w:val="center"/>
        <w:rPr>
          <w:rFonts w:hint="default" w:ascii="Cambria" w:hAnsi="Cambria" w:eastAsia="Microsoft YaHei" w:cs="Cambria"/>
          <w:b w:val="0"/>
          <w:w w:val="85"/>
          <w:sz w:val="24"/>
          <w:szCs w:val="24"/>
        </w:rPr>
      </w:pPr>
    </w:p>
    <w:p w14:paraId="5BCB6829">
      <w:pPr>
        <w:pStyle w:val="2"/>
        <w:spacing w:before="74" w:line="254" w:lineRule="auto"/>
        <w:ind w:left="120" w:firstLine="0"/>
        <w:jc w:val="center"/>
        <w:rPr>
          <w:rFonts w:hint="default" w:ascii="Cambria" w:hAnsi="Cambria" w:eastAsia="Microsoft YaHei" w:cs="Cambria"/>
          <w:b w:val="0"/>
          <w:w w:val="85"/>
          <w:sz w:val="24"/>
          <w:szCs w:val="24"/>
        </w:rPr>
      </w:pPr>
    </w:p>
    <w:p w14:paraId="761333B6">
      <w:pPr>
        <w:pStyle w:val="2"/>
        <w:spacing w:before="74" w:line="254" w:lineRule="auto"/>
        <w:ind w:left="120" w:firstLine="0"/>
        <w:jc w:val="center"/>
        <w:rPr>
          <w:rFonts w:hint="default" w:ascii="Cambria" w:hAnsi="Cambria" w:eastAsia="Microsoft YaHei" w:cs="Cambria"/>
          <w:b w:val="0"/>
          <w:w w:val="85"/>
          <w:sz w:val="24"/>
          <w:szCs w:val="24"/>
        </w:rPr>
      </w:pPr>
    </w:p>
    <w:p w14:paraId="781070B0">
      <w:pPr>
        <w:pStyle w:val="2"/>
        <w:spacing w:before="74" w:line="254" w:lineRule="auto"/>
        <w:ind w:left="120" w:firstLine="0"/>
        <w:jc w:val="center"/>
        <w:rPr>
          <w:rFonts w:hint="default" w:ascii="Cambria" w:hAnsi="Cambria" w:eastAsia="Microsoft YaHei" w:cs="Cambria"/>
          <w:b w:val="0"/>
          <w:w w:val="85"/>
          <w:sz w:val="24"/>
          <w:szCs w:val="24"/>
        </w:rPr>
      </w:pPr>
    </w:p>
    <w:p w14:paraId="0EBE30C5">
      <w:pPr>
        <w:pStyle w:val="2"/>
        <w:spacing w:before="74" w:line="254" w:lineRule="auto"/>
        <w:ind w:left="120" w:firstLine="0"/>
        <w:jc w:val="center"/>
        <w:rPr>
          <w:rFonts w:hint="default" w:ascii="Cambria" w:hAnsi="Cambria" w:eastAsia="Microsoft YaHei" w:cs="Cambria"/>
          <w:b w:val="0"/>
          <w:w w:val="85"/>
          <w:sz w:val="24"/>
          <w:szCs w:val="24"/>
        </w:rPr>
      </w:pPr>
    </w:p>
    <w:p w14:paraId="5FAFF019">
      <w:pPr>
        <w:pStyle w:val="2"/>
        <w:spacing w:before="74" w:line="254" w:lineRule="auto"/>
        <w:ind w:left="120" w:firstLine="0"/>
        <w:jc w:val="center"/>
        <w:rPr>
          <w:rFonts w:hint="default" w:ascii="Cambria" w:hAnsi="Cambria" w:eastAsia="Microsoft YaHei" w:cs="Cambria"/>
          <w:b w:val="0"/>
          <w:w w:val="85"/>
          <w:sz w:val="24"/>
          <w:szCs w:val="24"/>
        </w:rPr>
      </w:pPr>
    </w:p>
    <w:p w14:paraId="3294B11E">
      <w:pPr>
        <w:pStyle w:val="2"/>
        <w:spacing w:before="74" w:line="254" w:lineRule="auto"/>
        <w:ind w:left="120" w:firstLine="0"/>
        <w:jc w:val="center"/>
        <w:rPr>
          <w:rFonts w:hint="default" w:ascii="Cambria" w:hAnsi="Cambria" w:eastAsia="Microsoft YaHei" w:cs="Cambria"/>
          <w:b w:val="0"/>
          <w:w w:val="85"/>
          <w:sz w:val="24"/>
          <w:szCs w:val="24"/>
        </w:rPr>
      </w:pPr>
    </w:p>
    <w:p w14:paraId="34DD9D3B">
      <w:pPr>
        <w:pStyle w:val="2"/>
        <w:spacing w:before="74" w:line="254" w:lineRule="auto"/>
        <w:ind w:left="120" w:firstLine="0"/>
        <w:jc w:val="center"/>
        <w:rPr>
          <w:rFonts w:hint="default" w:ascii="Cambria" w:hAnsi="Cambria" w:eastAsia="Microsoft YaHei" w:cs="Cambria"/>
          <w:b/>
          <w:bCs w:val="0"/>
          <w:sz w:val="44"/>
          <w:szCs w:val="44"/>
        </w:rPr>
      </w:pPr>
      <w:r>
        <w:rPr>
          <w:rFonts w:hint="default" w:ascii="Cambria" w:hAnsi="Cambria" w:eastAsia="Microsoft YaHei" w:cs="Cambria"/>
          <w:b/>
          <w:bCs w:val="0"/>
          <w:w w:val="85"/>
          <w:sz w:val="44"/>
          <w:szCs w:val="44"/>
        </w:rPr>
        <w:t xml:space="preserve">MUTUAL FUND ANALYTICS AND BUSINESS </w:t>
      </w:r>
      <w:r>
        <w:rPr>
          <w:rFonts w:hint="default" w:ascii="Cambria" w:hAnsi="Cambria" w:eastAsia="Microsoft YaHei" w:cs="Cambria"/>
          <w:b/>
          <w:bCs w:val="0"/>
          <w:w w:val="90"/>
          <w:sz w:val="44"/>
          <w:szCs w:val="44"/>
        </w:rPr>
        <w:t>INTELLIGENCE</w:t>
      </w:r>
      <w:r>
        <w:rPr>
          <w:rFonts w:hint="default" w:ascii="Cambria" w:hAnsi="Cambria" w:eastAsia="Microsoft YaHei" w:cs="Cambria"/>
          <w:b/>
          <w:bCs w:val="0"/>
          <w:spacing w:val="-20"/>
          <w:w w:val="90"/>
          <w:sz w:val="44"/>
          <w:szCs w:val="44"/>
        </w:rPr>
        <w:t xml:space="preserve"> </w:t>
      </w:r>
      <w:r>
        <w:rPr>
          <w:rFonts w:hint="default" w:ascii="Cambria" w:hAnsi="Cambria" w:eastAsia="Microsoft YaHei" w:cs="Cambria"/>
          <w:b/>
          <w:bCs w:val="0"/>
          <w:w w:val="90"/>
          <w:sz w:val="44"/>
          <w:szCs w:val="44"/>
        </w:rPr>
        <w:t>PLATFORM</w:t>
      </w:r>
    </w:p>
    <w:p w14:paraId="2ADB33E2">
      <w:pPr>
        <w:spacing w:before="242" w:line="254" w:lineRule="auto"/>
        <w:ind w:left="120" w:right="0" w:firstLine="0"/>
        <w:jc w:val="center"/>
        <w:rPr>
          <w:rFonts w:hint="default" w:ascii="Cambria" w:hAnsi="Cambria" w:eastAsia="Microsoft YaHei" w:cs="Cambria"/>
          <w:spacing w:val="-6"/>
          <w:sz w:val="24"/>
          <w:szCs w:val="24"/>
        </w:rPr>
      </w:pPr>
      <w:bookmarkStart w:id="1" w:name="Comprehensive Data Engineering, Analytic"/>
      <w:bookmarkEnd w:id="1"/>
      <w:r>
        <w:rPr>
          <w:rFonts w:hint="default" w:ascii="Cambria" w:hAnsi="Cambria" w:eastAsia="Microsoft YaHei" w:cs="Cambria"/>
          <w:w w:val="90"/>
          <w:sz w:val="24"/>
          <w:szCs w:val="24"/>
        </w:rPr>
        <w:t xml:space="preserve">Comprehensive Data Engineering, Analytics and Dashboard </w:t>
      </w:r>
      <w:r>
        <w:rPr>
          <w:rFonts w:hint="default" w:ascii="Cambria" w:hAnsi="Cambria" w:eastAsia="Microsoft YaHei" w:cs="Cambria"/>
          <w:spacing w:val="-6"/>
          <w:sz w:val="24"/>
          <w:szCs w:val="24"/>
        </w:rPr>
        <w:t>Development</w:t>
      </w:r>
      <w:r>
        <w:rPr>
          <w:rFonts w:hint="default" w:ascii="Cambria" w:hAnsi="Cambria" w:eastAsia="Microsoft YaHei" w:cs="Cambria"/>
          <w:spacing w:val="-20"/>
          <w:sz w:val="24"/>
          <w:szCs w:val="24"/>
        </w:rPr>
        <w:t xml:space="preserve"> </w:t>
      </w:r>
      <w:r>
        <w:rPr>
          <w:rFonts w:hint="default" w:ascii="Cambria" w:hAnsi="Cambria" w:eastAsia="Microsoft YaHei" w:cs="Cambria"/>
          <w:spacing w:val="-6"/>
          <w:sz w:val="24"/>
          <w:szCs w:val="24"/>
        </w:rPr>
        <w:t>Project</w:t>
      </w:r>
      <w:r>
        <w:rPr>
          <w:rFonts w:hint="default" w:ascii="Cambria" w:hAnsi="Cambria" w:eastAsia="Microsoft YaHei" w:cs="Cambria"/>
          <w:spacing w:val="-20"/>
          <w:sz w:val="24"/>
          <w:szCs w:val="24"/>
        </w:rPr>
        <w:t xml:space="preserve"> </w:t>
      </w:r>
      <w:r>
        <w:rPr>
          <w:rFonts w:hint="default" w:ascii="Cambria" w:hAnsi="Cambria" w:eastAsia="Microsoft YaHei" w:cs="Cambria"/>
          <w:spacing w:val="-6"/>
          <w:sz w:val="24"/>
          <w:szCs w:val="24"/>
        </w:rPr>
        <w:t>Report</w:t>
      </w:r>
    </w:p>
    <w:p w14:paraId="2AFF23FC">
      <w:pPr>
        <w:jc w:val="center"/>
        <w:rPr>
          <w:rFonts w:hint="default" w:ascii="Cambria" w:hAnsi="Cambria" w:eastAsia="Microsoft YaHei" w:cs="Cambria"/>
          <w:spacing w:val="-6"/>
          <w:sz w:val="24"/>
          <w:szCs w:val="24"/>
        </w:rPr>
      </w:pPr>
      <w:r>
        <w:rPr>
          <w:rFonts w:hint="default" w:ascii="Cambria" w:hAnsi="Cambria" w:eastAsia="Microsoft YaHei" w:cs="Cambria"/>
          <w:spacing w:val="-6"/>
          <w:sz w:val="24"/>
          <w:szCs w:val="24"/>
        </w:rPr>
        <w:br w:type="page"/>
      </w:r>
    </w:p>
    <w:p w14:paraId="68C52435">
      <w:pPr>
        <w:pStyle w:val="3"/>
        <w:spacing w:before="225"/>
        <w:ind w:left="0" w:leftChars="0" w:firstLine="153" w:firstLineChars="50"/>
        <w:jc w:val="center"/>
        <w:rPr>
          <w:rFonts w:hint="default" w:ascii="Cambria" w:hAnsi="Cambria" w:eastAsia="Microsoft YaHei" w:cs="Cambria"/>
          <w:b/>
          <w:bCs w:val="0"/>
          <w:sz w:val="36"/>
          <w:szCs w:val="36"/>
        </w:rPr>
      </w:pPr>
      <w:bookmarkStart w:id="2" w:name="Executive Summary"/>
      <w:bookmarkEnd w:id="2"/>
      <w:r>
        <w:rPr>
          <w:rFonts w:hint="default" w:ascii="Cambria" w:hAnsi="Cambria" w:eastAsia="Microsoft YaHei" w:cs="Cambria"/>
          <w:b/>
          <w:bCs w:val="0"/>
          <w:w w:val="85"/>
          <w:sz w:val="36"/>
          <w:szCs w:val="36"/>
        </w:rPr>
        <w:t>Executive</w:t>
      </w:r>
      <w:r>
        <w:rPr>
          <w:rFonts w:hint="default" w:ascii="Cambria" w:hAnsi="Cambria" w:eastAsia="Microsoft YaHei" w:cs="Cambria"/>
          <w:b/>
          <w:bCs w:val="0"/>
          <w:spacing w:val="10"/>
          <w:sz w:val="36"/>
          <w:szCs w:val="36"/>
        </w:rPr>
        <w:t xml:space="preserve"> </w:t>
      </w:r>
      <w:r>
        <w:rPr>
          <w:rFonts w:hint="default" w:ascii="Cambria" w:hAnsi="Cambria" w:eastAsia="Microsoft YaHei" w:cs="Cambria"/>
          <w:b/>
          <w:bCs w:val="0"/>
          <w:spacing w:val="-2"/>
          <w:sz w:val="36"/>
          <w:szCs w:val="36"/>
        </w:rPr>
        <w:t>Summary</w:t>
      </w:r>
    </w:p>
    <w:p w14:paraId="4DB1525F">
      <w:pPr>
        <w:pStyle w:val="6"/>
        <w:spacing w:before="261" w:line="319" w:lineRule="auto"/>
        <w:ind w:left="120"/>
        <w:rPr>
          <w:rFonts w:hint="default" w:ascii="Cambria" w:hAnsi="Cambria" w:eastAsia="Microsoft YaHei" w:cs="Cambria"/>
          <w:sz w:val="24"/>
          <w:szCs w:val="24"/>
        </w:rPr>
      </w:pPr>
      <w:r>
        <w:rPr>
          <w:rFonts w:hint="default" w:ascii="Cambria" w:hAnsi="Cambria" w:eastAsia="Microsoft YaHei" w:cs="Cambria"/>
          <w:sz w:val="24"/>
          <w:szCs w:val="24"/>
        </w:rPr>
        <w:t>The</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Indian</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mutual</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fund</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industry</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has</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witnessed</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unprecedented</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growth</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in</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assets</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under</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management</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 xml:space="preserve">(AUM), </w:t>
      </w:r>
      <w:r>
        <w:rPr>
          <w:rFonts w:hint="default" w:ascii="Cambria" w:hAnsi="Cambria" w:eastAsia="Microsoft YaHei" w:cs="Cambria"/>
          <w:w w:val="110"/>
          <w:sz w:val="24"/>
          <w:szCs w:val="24"/>
        </w:rPr>
        <w:t>systematic</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investment</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plan</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(SIP)</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contributions,</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and</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investor</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participation</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over</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the</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last</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few</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years.</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 xml:space="preserve">With </w:t>
      </w:r>
      <w:r>
        <w:rPr>
          <w:rFonts w:hint="default" w:ascii="Cambria" w:hAnsi="Cambria" w:eastAsia="Microsoft YaHei" w:cs="Cambria"/>
          <w:sz w:val="24"/>
          <w:szCs w:val="24"/>
        </w:rPr>
        <w:t>increasing</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market</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participation</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and</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the</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availability</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of</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large-scale</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financial</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datasets,</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there</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is</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a</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growing</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 xml:space="preserve">need </w:t>
      </w:r>
      <w:r>
        <w:rPr>
          <w:rFonts w:hint="default" w:ascii="Cambria" w:hAnsi="Cambria" w:eastAsia="Microsoft YaHei" w:cs="Cambria"/>
          <w:w w:val="110"/>
          <w:sz w:val="24"/>
          <w:szCs w:val="24"/>
        </w:rPr>
        <w:t>for</w:t>
      </w:r>
      <w:r>
        <w:rPr>
          <w:rFonts w:hint="default" w:ascii="Cambria" w:hAnsi="Cambria" w:eastAsia="Microsoft YaHei" w:cs="Cambria"/>
          <w:spacing w:val="-4"/>
          <w:w w:val="110"/>
          <w:sz w:val="24"/>
          <w:szCs w:val="24"/>
        </w:rPr>
        <w:t xml:space="preserve"> </w:t>
      </w:r>
      <w:r>
        <w:rPr>
          <w:rFonts w:hint="default" w:ascii="Cambria" w:hAnsi="Cambria" w:eastAsia="Microsoft YaHei" w:cs="Cambria"/>
          <w:w w:val="110"/>
          <w:sz w:val="24"/>
          <w:szCs w:val="24"/>
        </w:rPr>
        <w:t>analytical</w:t>
      </w:r>
      <w:r>
        <w:rPr>
          <w:rFonts w:hint="default" w:ascii="Cambria" w:hAnsi="Cambria" w:eastAsia="Microsoft YaHei" w:cs="Cambria"/>
          <w:spacing w:val="-4"/>
          <w:w w:val="110"/>
          <w:sz w:val="24"/>
          <w:szCs w:val="24"/>
        </w:rPr>
        <w:t xml:space="preserve"> </w:t>
      </w:r>
      <w:r>
        <w:rPr>
          <w:rFonts w:hint="default" w:ascii="Cambria" w:hAnsi="Cambria" w:eastAsia="Microsoft YaHei" w:cs="Cambria"/>
          <w:w w:val="110"/>
          <w:sz w:val="24"/>
          <w:szCs w:val="24"/>
        </w:rPr>
        <w:t>platforms</w:t>
      </w:r>
      <w:r>
        <w:rPr>
          <w:rFonts w:hint="default" w:ascii="Cambria" w:hAnsi="Cambria" w:eastAsia="Microsoft YaHei" w:cs="Cambria"/>
          <w:spacing w:val="-4"/>
          <w:w w:val="110"/>
          <w:sz w:val="24"/>
          <w:szCs w:val="24"/>
        </w:rPr>
        <w:t xml:space="preserve"> </w:t>
      </w:r>
      <w:r>
        <w:rPr>
          <w:rFonts w:hint="default" w:ascii="Cambria" w:hAnsi="Cambria" w:eastAsia="Microsoft YaHei" w:cs="Cambria"/>
          <w:w w:val="110"/>
          <w:sz w:val="24"/>
          <w:szCs w:val="24"/>
        </w:rPr>
        <w:t>that</w:t>
      </w:r>
      <w:r>
        <w:rPr>
          <w:rFonts w:hint="default" w:ascii="Cambria" w:hAnsi="Cambria" w:eastAsia="Microsoft YaHei" w:cs="Cambria"/>
          <w:spacing w:val="-4"/>
          <w:w w:val="110"/>
          <w:sz w:val="24"/>
          <w:szCs w:val="24"/>
        </w:rPr>
        <w:t xml:space="preserve"> </w:t>
      </w:r>
      <w:r>
        <w:rPr>
          <w:rFonts w:hint="default" w:ascii="Cambria" w:hAnsi="Cambria" w:eastAsia="Microsoft YaHei" w:cs="Cambria"/>
          <w:w w:val="110"/>
          <w:sz w:val="24"/>
          <w:szCs w:val="24"/>
        </w:rPr>
        <w:t>can</w:t>
      </w:r>
      <w:r>
        <w:rPr>
          <w:rFonts w:hint="default" w:ascii="Cambria" w:hAnsi="Cambria" w:eastAsia="Microsoft YaHei" w:cs="Cambria"/>
          <w:spacing w:val="-4"/>
          <w:w w:val="110"/>
          <w:sz w:val="24"/>
          <w:szCs w:val="24"/>
        </w:rPr>
        <w:t xml:space="preserve"> </w:t>
      </w:r>
      <w:r>
        <w:rPr>
          <w:rFonts w:hint="default" w:ascii="Cambria" w:hAnsi="Cambria" w:eastAsia="Microsoft YaHei" w:cs="Cambria"/>
          <w:w w:val="110"/>
          <w:sz w:val="24"/>
          <w:szCs w:val="24"/>
        </w:rPr>
        <w:t>transform</w:t>
      </w:r>
      <w:r>
        <w:rPr>
          <w:rFonts w:hint="default" w:ascii="Cambria" w:hAnsi="Cambria" w:eastAsia="Microsoft YaHei" w:cs="Cambria"/>
          <w:spacing w:val="-4"/>
          <w:w w:val="110"/>
          <w:sz w:val="24"/>
          <w:szCs w:val="24"/>
        </w:rPr>
        <w:t xml:space="preserve"> </w:t>
      </w:r>
      <w:r>
        <w:rPr>
          <w:rFonts w:hint="default" w:ascii="Cambria" w:hAnsi="Cambria" w:eastAsia="Microsoft YaHei" w:cs="Cambria"/>
          <w:w w:val="110"/>
          <w:sz w:val="24"/>
          <w:szCs w:val="24"/>
        </w:rPr>
        <w:t>raw</w:t>
      </w:r>
      <w:r>
        <w:rPr>
          <w:rFonts w:hint="default" w:ascii="Cambria" w:hAnsi="Cambria" w:eastAsia="Microsoft YaHei" w:cs="Cambria"/>
          <w:spacing w:val="-4"/>
          <w:w w:val="110"/>
          <w:sz w:val="24"/>
          <w:szCs w:val="24"/>
        </w:rPr>
        <w:t xml:space="preserve"> </w:t>
      </w:r>
      <w:r>
        <w:rPr>
          <w:rFonts w:hint="default" w:ascii="Cambria" w:hAnsi="Cambria" w:eastAsia="Microsoft YaHei" w:cs="Cambria"/>
          <w:w w:val="110"/>
          <w:sz w:val="24"/>
          <w:szCs w:val="24"/>
        </w:rPr>
        <w:t>financial</w:t>
      </w:r>
      <w:r>
        <w:rPr>
          <w:rFonts w:hint="default" w:ascii="Cambria" w:hAnsi="Cambria" w:eastAsia="Microsoft YaHei" w:cs="Cambria"/>
          <w:spacing w:val="-4"/>
          <w:w w:val="110"/>
          <w:sz w:val="24"/>
          <w:szCs w:val="24"/>
        </w:rPr>
        <w:t xml:space="preserve"> </w:t>
      </w:r>
      <w:r>
        <w:rPr>
          <w:rFonts w:hint="default" w:ascii="Cambria" w:hAnsi="Cambria" w:eastAsia="Microsoft YaHei" w:cs="Cambria"/>
          <w:w w:val="110"/>
          <w:sz w:val="24"/>
          <w:szCs w:val="24"/>
        </w:rPr>
        <w:t>data</w:t>
      </w:r>
      <w:r>
        <w:rPr>
          <w:rFonts w:hint="default" w:ascii="Cambria" w:hAnsi="Cambria" w:eastAsia="Microsoft YaHei" w:cs="Cambria"/>
          <w:spacing w:val="-4"/>
          <w:w w:val="110"/>
          <w:sz w:val="24"/>
          <w:szCs w:val="24"/>
        </w:rPr>
        <w:t xml:space="preserve"> </w:t>
      </w:r>
      <w:r>
        <w:rPr>
          <w:rFonts w:hint="default" w:ascii="Cambria" w:hAnsi="Cambria" w:eastAsia="Microsoft YaHei" w:cs="Cambria"/>
          <w:w w:val="110"/>
          <w:sz w:val="24"/>
          <w:szCs w:val="24"/>
        </w:rPr>
        <w:t>into</w:t>
      </w:r>
      <w:r>
        <w:rPr>
          <w:rFonts w:hint="default" w:ascii="Cambria" w:hAnsi="Cambria" w:eastAsia="Microsoft YaHei" w:cs="Cambria"/>
          <w:spacing w:val="-4"/>
          <w:w w:val="110"/>
          <w:sz w:val="24"/>
          <w:szCs w:val="24"/>
        </w:rPr>
        <w:t xml:space="preserve"> </w:t>
      </w:r>
      <w:r>
        <w:rPr>
          <w:rFonts w:hint="default" w:ascii="Cambria" w:hAnsi="Cambria" w:eastAsia="Microsoft YaHei" w:cs="Cambria"/>
          <w:w w:val="110"/>
          <w:sz w:val="24"/>
          <w:szCs w:val="24"/>
        </w:rPr>
        <w:t>actionable</w:t>
      </w:r>
      <w:r>
        <w:rPr>
          <w:rFonts w:hint="default" w:ascii="Cambria" w:hAnsi="Cambria" w:eastAsia="Microsoft YaHei" w:cs="Cambria"/>
          <w:spacing w:val="-4"/>
          <w:w w:val="110"/>
          <w:sz w:val="24"/>
          <w:szCs w:val="24"/>
        </w:rPr>
        <w:t xml:space="preserve"> </w:t>
      </w:r>
      <w:r>
        <w:rPr>
          <w:rFonts w:hint="default" w:ascii="Cambria" w:hAnsi="Cambria" w:eastAsia="Microsoft YaHei" w:cs="Cambria"/>
          <w:w w:val="110"/>
          <w:sz w:val="24"/>
          <w:szCs w:val="24"/>
        </w:rPr>
        <w:t>business</w:t>
      </w:r>
      <w:r>
        <w:rPr>
          <w:rFonts w:hint="default" w:ascii="Cambria" w:hAnsi="Cambria" w:eastAsia="Microsoft YaHei" w:cs="Cambria"/>
          <w:spacing w:val="-4"/>
          <w:w w:val="110"/>
          <w:sz w:val="24"/>
          <w:szCs w:val="24"/>
        </w:rPr>
        <w:t xml:space="preserve"> </w:t>
      </w:r>
      <w:r>
        <w:rPr>
          <w:rFonts w:hint="default" w:ascii="Cambria" w:hAnsi="Cambria" w:eastAsia="Microsoft YaHei" w:cs="Cambria"/>
          <w:w w:val="110"/>
          <w:sz w:val="24"/>
          <w:szCs w:val="24"/>
        </w:rPr>
        <w:t>intelligence.</w:t>
      </w:r>
    </w:p>
    <w:p w14:paraId="6B447FB4">
      <w:pPr>
        <w:pStyle w:val="6"/>
        <w:spacing w:before="92"/>
        <w:rPr>
          <w:rFonts w:hint="default" w:ascii="Cambria" w:hAnsi="Cambria" w:eastAsia="Microsoft YaHei" w:cs="Cambria"/>
          <w:sz w:val="24"/>
          <w:szCs w:val="24"/>
        </w:rPr>
      </w:pPr>
    </w:p>
    <w:p w14:paraId="785A96B0">
      <w:pPr>
        <w:pStyle w:val="6"/>
        <w:spacing w:before="0" w:line="319" w:lineRule="auto"/>
        <w:ind w:left="120" w:right="246"/>
        <w:rPr>
          <w:rFonts w:hint="default" w:ascii="Cambria" w:hAnsi="Cambria" w:eastAsia="Microsoft YaHei" w:cs="Cambria"/>
          <w:sz w:val="24"/>
          <w:szCs w:val="24"/>
        </w:rPr>
      </w:pPr>
      <w:r>
        <w:rPr>
          <w:rFonts w:hint="default" w:ascii="Cambria" w:hAnsi="Cambria" w:eastAsia="Microsoft YaHei" w:cs="Cambria"/>
          <w:w w:val="105"/>
          <w:sz w:val="24"/>
          <w:szCs w:val="24"/>
        </w:rPr>
        <w:t>This project focuses on the development of a comprehensive Mutual Fund Analytics and Business Intelligence Platform capable of processing, analyzing, and visualizing mutual fund industry data. The project integrates data engineering, database management, exploratory data analysis (EDA), performance analytics, risk analytics, investor behavior analysis, and interactive dashboard development.</w:t>
      </w:r>
    </w:p>
    <w:p w14:paraId="669F4BEB">
      <w:pPr>
        <w:pStyle w:val="6"/>
        <w:spacing w:before="93"/>
        <w:rPr>
          <w:rFonts w:hint="default" w:ascii="Cambria" w:hAnsi="Cambria" w:eastAsia="Microsoft YaHei" w:cs="Cambria"/>
          <w:sz w:val="24"/>
          <w:szCs w:val="24"/>
        </w:rPr>
      </w:pPr>
    </w:p>
    <w:p w14:paraId="69359E59">
      <w:pPr>
        <w:pStyle w:val="6"/>
        <w:spacing w:before="0" w:line="319" w:lineRule="auto"/>
        <w:ind w:left="120" w:right="333"/>
        <w:rPr>
          <w:rFonts w:hint="default" w:ascii="Cambria" w:hAnsi="Cambria" w:eastAsia="Microsoft YaHei" w:cs="Cambria"/>
          <w:sz w:val="24"/>
          <w:szCs w:val="24"/>
        </w:rPr>
      </w:pPr>
      <w:r>
        <w:rPr>
          <w:rFonts w:hint="default" w:ascii="Cambria" w:hAnsi="Cambria" w:eastAsia="Microsoft YaHei" w:cs="Cambria"/>
          <w:w w:val="110"/>
          <w:sz w:val="24"/>
          <w:szCs w:val="24"/>
        </w:rPr>
        <w:t xml:space="preserve">The workflow begins with data collection from multiple sources containing information related to fund </w:t>
      </w:r>
      <w:r>
        <w:rPr>
          <w:rFonts w:hint="default" w:ascii="Cambria" w:hAnsi="Cambria" w:eastAsia="Microsoft YaHei" w:cs="Cambria"/>
          <w:sz w:val="24"/>
          <w:szCs w:val="24"/>
        </w:rPr>
        <w:t>performance,</w:t>
      </w:r>
      <w:r>
        <w:rPr>
          <w:rFonts w:hint="default" w:ascii="Cambria" w:hAnsi="Cambria" w:eastAsia="Microsoft YaHei" w:cs="Cambria"/>
          <w:spacing w:val="28"/>
          <w:sz w:val="24"/>
          <w:szCs w:val="24"/>
        </w:rPr>
        <w:t xml:space="preserve"> </w:t>
      </w:r>
      <w:r>
        <w:rPr>
          <w:rFonts w:hint="default" w:ascii="Cambria" w:hAnsi="Cambria" w:eastAsia="Microsoft YaHei" w:cs="Cambria"/>
          <w:sz w:val="24"/>
          <w:szCs w:val="24"/>
        </w:rPr>
        <w:t>net</w:t>
      </w:r>
      <w:r>
        <w:rPr>
          <w:rFonts w:hint="default" w:ascii="Cambria" w:hAnsi="Cambria" w:eastAsia="Microsoft YaHei" w:cs="Cambria"/>
          <w:spacing w:val="28"/>
          <w:sz w:val="24"/>
          <w:szCs w:val="24"/>
        </w:rPr>
        <w:t xml:space="preserve"> </w:t>
      </w:r>
      <w:r>
        <w:rPr>
          <w:rFonts w:hint="default" w:ascii="Cambria" w:hAnsi="Cambria" w:eastAsia="Microsoft YaHei" w:cs="Cambria"/>
          <w:sz w:val="24"/>
          <w:szCs w:val="24"/>
        </w:rPr>
        <w:t>asset</w:t>
      </w:r>
      <w:r>
        <w:rPr>
          <w:rFonts w:hint="default" w:ascii="Cambria" w:hAnsi="Cambria" w:eastAsia="Microsoft YaHei" w:cs="Cambria"/>
          <w:spacing w:val="28"/>
          <w:sz w:val="24"/>
          <w:szCs w:val="24"/>
        </w:rPr>
        <w:t xml:space="preserve"> </w:t>
      </w:r>
      <w:r>
        <w:rPr>
          <w:rFonts w:hint="default" w:ascii="Cambria" w:hAnsi="Cambria" w:eastAsia="Microsoft YaHei" w:cs="Cambria"/>
          <w:sz w:val="24"/>
          <w:szCs w:val="24"/>
        </w:rPr>
        <w:t>values</w:t>
      </w:r>
      <w:r>
        <w:rPr>
          <w:rFonts w:hint="default" w:ascii="Cambria" w:hAnsi="Cambria" w:eastAsia="Microsoft YaHei" w:cs="Cambria"/>
          <w:spacing w:val="28"/>
          <w:sz w:val="24"/>
          <w:szCs w:val="24"/>
        </w:rPr>
        <w:t xml:space="preserve"> </w:t>
      </w:r>
      <w:r>
        <w:rPr>
          <w:rFonts w:hint="default" w:ascii="Cambria" w:hAnsi="Cambria" w:eastAsia="Microsoft YaHei" w:cs="Cambria"/>
          <w:sz w:val="24"/>
          <w:szCs w:val="24"/>
        </w:rPr>
        <w:t>(NAV),</w:t>
      </w:r>
      <w:r>
        <w:rPr>
          <w:rFonts w:hint="default" w:ascii="Cambria" w:hAnsi="Cambria" w:eastAsia="Microsoft YaHei" w:cs="Cambria"/>
          <w:spacing w:val="28"/>
          <w:sz w:val="24"/>
          <w:szCs w:val="24"/>
        </w:rPr>
        <w:t xml:space="preserve"> </w:t>
      </w:r>
      <w:r>
        <w:rPr>
          <w:rFonts w:hint="default" w:ascii="Cambria" w:hAnsi="Cambria" w:eastAsia="Microsoft YaHei" w:cs="Cambria"/>
          <w:sz w:val="24"/>
          <w:szCs w:val="24"/>
        </w:rPr>
        <w:t>assets</w:t>
      </w:r>
      <w:r>
        <w:rPr>
          <w:rFonts w:hint="default" w:ascii="Cambria" w:hAnsi="Cambria" w:eastAsia="Microsoft YaHei" w:cs="Cambria"/>
          <w:spacing w:val="28"/>
          <w:sz w:val="24"/>
          <w:szCs w:val="24"/>
        </w:rPr>
        <w:t xml:space="preserve"> </w:t>
      </w:r>
      <w:r>
        <w:rPr>
          <w:rFonts w:hint="default" w:ascii="Cambria" w:hAnsi="Cambria" w:eastAsia="Microsoft YaHei" w:cs="Cambria"/>
          <w:sz w:val="24"/>
          <w:szCs w:val="24"/>
        </w:rPr>
        <w:t>under</w:t>
      </w:r>
      <w:r>
        <w:rPr>
          <w:rFonts w:hint="default" w:ascii="Cambria" w:hAnsi="Cambria" w:eastAsia="Microsoft YaHei" w:cs="Cambria"/>
          <w:spacing w:val="28"/>
          <w:sz w:val="24"/>
          <w:szCs w:val="24"/>
        </w:rPr>
        <w:t xml:space="preserve"> </w:t>
      </w:r>
      <w:r>
        <w:rPr>
          <w:rFonts w:hint="default" w:ascii="Cambria" w:hAnsi="Cambria" w:eastAsia="Microsoft YaHei" w:cs="Cambria"/>
          <w:sz w:val="24"/>
          <w:szCs w:val="24"/>
        </w:rPr>
        <w:t>management</w:t>
      </w:r>
      <w:r>
        <w:rPr>
          <w:rFonts w:hint="default" w:ascii="Cambria" w:hAnsi="Cambria" w:eastAsia="Microsoft YaHei" w:cs="Cambria"/>
          <w:spacing w:val="28"/>
          <w:sz w:val="24"/>
          <w:szCs w:val="24"/>
        </w:rPr>
        <w:t xml:space="preserve"> </w:t>
      </w:r>
      <w:r>
        <w:rPr>
          <w:rFonts w:hint="default" w:ascii="Cambria" w:hAnsi="Cambria" w:eastAsia="Microsoft YaHei" w:cs="Cambria"/>
          <w:sz w:val="24"/>
          <w:szCs w:val="24"/>
        </w:rPr>
        <w:t>(AUM),</w:t>
      </w:r>
      <w:r>
        <w:rPr>
          <w:rFonts w:hint="default" w:ascii="Cambria" w:hAnsi="Cambria" w:eastAsia="Microsoft YaHei" w:cs="Cambria"/>
          <w:spacing w:val="28"/>
          <w:sz w:val="24"/>
          <w:szCs w:val="24"/>
        </w:rPr>
        <w:t xml:space="preserve"> </w:t>
      </w:r>
      <w:r>
        <w:rPr>
          <w:rFonts w:hint="default" w:ascii="Cambria" w:hAnsi="Cambria" w:eastAsia="Microsoft YaHei" w:cs="Cambria"/>
          <w:sz w:val="24"/>
          <w:szCs w:val="24"/>
        </w:rPr>
        <w:t>investor</w:t>
      </w:r>
      <w:r>
        <w:rPr>
          <w:rFonts w:hint="default" w:ascii="Cambria" w:hAnsi="Cambria" w:eastAsia="Microsoft YaHei" w:cs="Cambria"/>
          <w:spacing w:val="28"/>
          <w:sz w:val="24"/>
          <w:szCs w:val="24"/>
        </w:rPr>
        <w:t xml:space="preserve"> </w:t>
      </w:r>
      <w:r>
        <w:rPr>
          <w:rFonts w:hint="default" w:ascii="Cambria" w:hAnsi="Cambria" w:eastAsia="Microsoft YaHei" w:cs="Cambria"/>
          <w:sz w:val="24"/>
          <w:szCs w:val="24"/>
        </w:rPr>
        <w:t>transactions,</w:t>
      </w:r>
      <w:r>
        <w:rPr>
          <w:rFonts w:hint="default" w:ascii="Cambria" w:hAnsi="Cambria" w:eastAsia="Microsoft YaHei" w:cs="Cambria"/>
          <w:spacing w:val="28"/>
          <w:sz w:val="24"/>
          <w:szCs w:val="24"/>
        </w:rPr>
        <w:t xml:space="preserve"> </w:t>
      </w:r>
      <w:r>
        <w:rPr>
          <w:rFonts w:hint="default" w:ascii="Cambria" w:hAnsi="Cambria" w:eastAsia="Microsoft YaHei" w:cs="Cambria"/>
          <w:sz w:val="24"/>
          <w:szCs w:val="24"/>
        </w:rPr>
        <w:t>SIP</w:t>
      </w:r>
      <w:r>
        <w:rPr>
          <w:rFonts w:hint="default" w:ascii="Cambria" w:hAnsi="Cambria" w:eastAsia="Microsoft YaHei" w:cs="Cambria"/>
          <w:spacing w:val="28"/>
          <w:sz w:val="24"/>
          <w:szCs w:val="24"/>
        </w:rPr>
        <w:t xml:space="preserve"> </w:t>
      </w:r>
      <w:r>
        <w:rPr>
          <w:rFonts w:hint="default" w:ascii="Cambria" w:hAnsi="Cambria" w:eastAsia="Microsoft YaHei" w:cs="Cambria"/>
          <w:sz w:val="24"/>
          <w:szCs w:val="24"/>
        </w:rPr>
        <w:t xml:space="preserve">inflows, </w:t>
      </w:r>
      <w:r>
        <w:rPr>
          <w:rFonts w:hint="default" w:ascii="Cambria" w:hAnsi="Cambria" w:eastAsia="Microsoft YaHei" w:cs="Cambria"/>
          <w:w w:val="110"/>
          <w:sz w:val="24"/>
          <w:szCs w:val="24"/>
        </w:rPr>
        <w:t>benchmark</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indices,</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portfolio</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holdings,</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and</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sector</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allocations.</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The</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raw</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datasets</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undergo</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extensive preprocessing</w:t>
      </w:r>
      <w:r>
        <w:rPr>
          <w:rFonts w:hint="default" w:ascii="Cambria" w:hAnsi="Cambria" w:eastAsia="Microsoft YaHei" w:cs="Cambria"/>
          <w:spacing w:val="-13"/>
          <w:w w:val="110"/>
          <w:sz w:val="24"/>
          <w:szCs w:val="24"/>
        </w:rPr>
        <w:t xml:space="preserve"> </w:t>
      </w:r>
      <w:r>
        <w:rPr>
          <w:rFonts w:hint="default" w:ascii="Cambria" w:hAnsi="Cambria" w:eastAsia="Microsoft YaHei" w:cs="Cambria"/>
          <w:w w:val="110"/>
          <w:sz w:val="24"/>
          <w:szCs w:val="24"/>
        </w:rPr>
        <w:t>and</w:t>
      </w:r>
      <w:r>
        <w:rPr>
          <w:rFonts w:hint="default" w:ascii="Cambria" w:hAnsi="Cambria" w:eastAsia="Microsoft YaHei" w:cs="Cambria"/>
          <w:spacing w:val="-13"/>
          <w:w w:val="110"/>
          <w:sz w:val="24"/>
          <w:szCs w:val="24"/>
        </w:rPr>
        <w:t xml:space="preserve"> </w:t>
      </w:r>
      <w:r>
        <w:rPr>
          <w:rFonts w:hint="default" w:ascii="Cambria" w:hAnsi="Cambria" w:eastAsia="Microsoft YaHei" w:cs="Cambria"/>
          <w:w w:val="110"/>
          <w:sz w:val="24"/>
          <w:szCs w:val="24"/>
        </w:rPr>
        <w:t>validation</w:t>
      </w:r>
      <w:r>
        <w:rPr>
          <w:rFonts w:hint="default" w:ascii="Cambria" w:hAnsi="Cambria" w:eastAsia="Microsoft YaHei" w:cs="Cambria"/>
          <w:spacing w:val="-13"/>
          <w:w w:val="110"/>
          <w:sz w:val="24"/>
          <w:szCs w:val="24"/>
        </w:rPr>
        <w:t xml:space="preserve"> </w:t>
      </w:r>
      <w:r>
        <w:rPr>
          <w:rFonts w:hint="default" w:ascii="Cambria" w:hAnsi="Cambria" w:eastAsia="Microsoft YaHei" w:cs="Cambria"/>
          <w:w w:val="110"/>
          <w:sz w:val="24"/>
          <w:szCs w:val="24"/>
        </w:rPr>
        <w:t>before</w:t>
      </w:r>
      <w:r>
        <w:rPr>
          <w:rFonts w:hint="default" w:ascii="Cambria" w:hAnsi="Cambria" w:eastAsia="Microsoft YaHei" w:cs="Cambria"/>
          <w:spacing w:val="-13"/>
          <w:w w:val="110"/>
          <w:sz w:val="24"/>
          <w:szCs w:val="24"/>
        </w:rPr>
        <w:t xml:space="preserve"> </w:t>
      </w:r>
      <w:r>
        <w:rPr>
          <w:rFonts w:hint="default" w:ascii="Cambria" w:hAnsi="Cambria" w:eastAsia="Microsoft YaHei" w:cs="Cambria"/>
          <w:w w:val="110"/>
          <w:sz w:val="24"/>
          <w:szCs w:val="24"/>
        </w:rPr>
        <w:t>being</w:t>
      </w:r>
      <w:r>
        <w:rPr>
          <w:rFonts w:hint="default" w:ascii="Cambria" w:hAnsi="Cambria" w:eastAsia="Microsoft YaHei" w:cs="Cambria"/>
          <w:spacing w:val="-13"/>
          <w:w w:val="110"/>
          <w:sz w:val="24"/>
          <w:szCs w:val="24"/>
        </w:rPr>
        <w:t xml:space="preserve"> </w:t>
      </w:r>
      <w:r>
        <w:rPr>
          <w:rFonts w:hint="default" w:ascii="Cambria" w:hAnsi="Cambria" w:eastAsia="Microsoft YaHei" w:cs="Cambria"/>
          <w:w w:val="110"/>
          <w:sz w:val="24"/>
          <w:szCs w:val="24"/>
        </w:rPr>
        <w:t>integrated</w:t>
      </w:r>
      <w:r>
        <w:rPr>
          <w:rFonts w:hint="default" w:ascii="Cambria" w:hAnsi="Cambria" w:eastAsia="Microsoft YaHei" w:cs="Cambria"/>
          <w:spacing w:val="-13"/>
          <w:w w:val="110"/>
          <w:sz w:val="24"/>
          <w:szCs w:val="24"/>
        </w:rPr>
        <w:t xml:space="preserve"> </w:t>
      </w:r>
      <w:r>
        <w:rPr>
          <w:rFonts w:hint="default" w:ascii="Cambria" w:hAnsi="Cambria" w:eastAsia="Microsoft YaHei" w:cs="Cambria"/>
          <w:w w:val="110"/>
          <w:sz w:val="24"/>
          <w:szCs w:val="24"/>
        </w:rPr>
        <w:t>into</w:t>
      </w:r>
      <w:r>
        <w:rPr>
          <w:rFonts w:hint="default" w:ascii="Cambria" w:hAnsi="Cambria" w:eastAsia="Microsoft YaHei" w:cs="Cambria"/>
          <w:spacing w:val="-13"/>
          <w:w w:val="110"/>
          <w:sz w:val="24"/>
          <w:szCs w:val="24"/>
        </w:rPr>
        <w:t xml:space="preserve"> </w:t>
      </w:r>
      <w:r>
        <w:rPr>
          <w:rFonts w:hint="default" w:ascii="Cambria" w:hAnsi="Cambria" w:eastAsia="Microsoft YaHei" w:cs="Cambria"/>
          <w:w w:val="110"/>
          <w:sz w:val="24"/>
          <w:szCs w:val="24"/>
        </w:rPr>
        <w:t>a</w:t>
      </w:r>
      <w:r>
        <w:rPr>
          <w:rFonts w:hint="default" w:ascii="Cambria" w:hAnsi="Cambria" w:eastAsia="Microsoft YaHei" w:cs="Cambria"/>
          <w:spacing w:val="-13"/>
          <w:w w:val="110"/>
          <w:sz w:val="24"/>
          <w:szCs w:val="24"/>
        </w:rPr>
        <w:t xml:space="preserve"> </w:t>
      </w:r>
      <w:r>
        <w:rPr>
          <w:rFonts w:hint="default" w:ascii="Cambria" w:hAnsi="Cambria" w:eastAsia="Microsoft YaHei" w:cs="Cambria"/>
          <w:w w:val="110"/>
          <w:sz w:val="24"/>
          <w:szCs w:val="24"/>
        </w:rPr>
        <w:t>centralized</w:t>
      </w:r>
      <w:r>
        <w:rPr>
          <w:rFonts w:hint="default" w:ascii="Cambria" w:hAnsi="Cambria" w:eastAsia="Microsoft YaHei" w:cs="Cambria"/>
          <w:spacing w:val="-13"/>
          <w:w w:val="110"/>
          <w:sz w:val="24"/>
          <w:szCs w:val="24"/>
        </w:rPr>
        <w:t xml:space="preserve"> </w:t>
      </w:r>
      <w:r>
        <w:rPr>
          <w:rFonts w:hint="default" w:ascii="Cambria" w:hAnsi="Cambria" w:eastAsia="Microsoft YaHei" w:cs="Cambria"/>
          <w:w w:val="110"/>
          <w:sz w:val="24"/>
          <w:szCs w:val="24"/>
        </w:rPr>
        <w:t>SQLite</w:t>
      </w:r>
      <w:r>
        <w:rPr>
          <w:rFonts w:hint="default" w:ascii="Cambria" w:hAnsi="Cambria" w:eastAsia="Microsoft YaHei" w:cs="Cambria"/>
          <w:spacing w:val="-13"/>
          <w:w w:val="110"/>
          <w:sz w:val="24"/>
          <w:szCs w:val="24"/>
        </w:rPr>
        <w:t xml:space="preserve"> </w:t>
      </w:r>
      <w:r>
        <w:rPr>
          <w:rFonts w:hint="default" w:ascii="Cambria" w:hAnsi="Cambria" w:eastAsia="Microsoft YaHei" w:cs="Cambria"/>
          <w:w w:val="110"/>
          <w:sz w:val="24"/>
          <w:szCs w:val="24"/>
        </w:rPr>
        <w:t>database</w:t>
      </w:r>
      <w:r>
        <w:rPr>
          <w:rFonts w:hint="default" w:ascii="Cambria" w:hAnsi="Cambria" w:eastAsia="Microsoft YaHei" w:cs="Cambria"/>
          <w:spacing w:val="-13"/>
          <w:w w:val="110"/>
          <w:sz w:val="24"/>
          <w:szCs w:val="24"/>
        </w:rPr>
        <w:t xml:space="preserve"> </w:t>
      </w:r>
      <w:r>
        <w:rPr>
          <w:rFonts w:hint="default" w:ascii="Cambria" w:hAnsi="Cambria" w:eastAsia="Microsoft YaHei" w:cs="Cambria"/>
          <w:w w:val="110"/>
          <w:sz w:val="24"/>
          <w:szCs w:val="24"/>
        </w:rPr>
        <w:t>using</w:t>
      </w:r>
      <w:r>
        <w:rPr>
          <w:rFonts w:hint="default" w:ascii="Cambria" w:hAnsi="Cambria" w:eastAsia="Microsoft YaHei" w:cs="Cambria"/>
          <w:spacing w:val="-13"/>
          <w:w w:val="110"/>
          <w:sz w:val="24"/>
          <w:szCs w:val="24"/>
        </w:rPr>
        <w:t xml:space="preserve"> </w:t>
      </w:r>
      <w:r>
        <w:rPr>
          <w:rFonts w:hint="default" w:ascii="Cambria" w:hAnsi="Cambria" w:eastAsia="Microsoft YaHei" w:cs="Cambria"/>
          <w:w w:val="110"/>
          <w:sz w:val="24"/>
          <w:szCs w:val="24"/>
        </w:rPr>
        <w:t>a</w:t>
      </w:r>
      <w:r>
        <w:rPr>
          <w:rFonts w:hint="default" w:ascii="Cambria" w:hAnsi="Cambria" w:eastAsia="Microsoft YaHei" w:cs="Cambria"/>
          <w:spacing w:val="-13"/>
          <w:w w:val="110"/>
          <w:sz w:val="24"/>
          <w:szCs w:val="24"/>
        </w:rPr>
        <w:t xml:space="preserve"> </w:t>
      </w:r>
      <w:r>
        <w:rPr>
          <w:rFonts w:hint="default" w:ascii="Cambria" w:hAnsi="Cambria" w:eastAsia="Microsoft YaHei" w:cs="Cambria"/>
          <w:w w:val="110"/>
          <w:sz w:val="24"/>
          <w:szCs w:val="24"/>
        </w:rPr>
        <w:t>star-schema</w:t>
      </w:r>
      <w:r>
        <w:rPr>
          <w:rFonts w:hint="default" w:ascii="Cambria" w:hAnsi="Cambria" w:eastAsia="Microsoft YaHei" w:cs="Cambria"/>
          <w:spacing w:val="-2"/>
          <w:w w:val="110"/>
          <w:sz w:val="24"/>
          <w:szCs w:val="24"/>
        </w:rPr>
        <w:t xml:space="preserve"> </w:t>
      </w:r>
      <w:r>
        <w:rPr>
          <w:rFonts w:hint="default" w:ascii="Cambria" w:hAnsi="Cambria" w:eastAsia="Microsoft YaHei" w:cs="Cambria"/>
          <w:w w:val="110"/>
          <w:sz w:val="24"/>
          <w:szCs w:val="24"/>
        </w:rPr>
        <w:t>architecture.</w:t>
      </w:r>
    </w:p>
    <w:p w14:paraId="4495C37B">
      <w:pPr>
        <w:pStyle w:val="6"/>
        <w:spacing w:before="91"/>
        <w:rPr>
          <w:rFonts w:hint="default" w:ascii="Cambria" w:hAnsi="Cambria" w:eastAsia="Microsoft YaHei" w:cs="Cambria"/>
          <w:sz w:val="24"/>
          <w:szCs w:val="24"/>
        </w:rPr>
      </w:pPr>
    </w:p>
    <w:p w14:paraId="04EA874F">
      <w:pPr>
        <w:pStyle w:val="6"/>
        <w:spacing w:before="0" w:line="319" w:lineRule="auto"/>
        <w:ind w:left="120" w:right="133"/>
        <w:rPr>
          <w:rFonts w:hint="default" w:ascii="Cambria" w:hAnsi="Cambria" w:eastAsia="Microsoft YaHei" w:cs="Cambria"/>
          <w:sz w:val="24"/>
          <w:szCs w:val="24"/>
        </w:rPr>
      </w:pPr>
      <w:r>
        <w:rPr>
          <w:rFonts w:hint="default" w:ascii="Cambria" w:hAnsi="Cambria" w:eastAsia="Microsoft YaHei" w:cs="Cambria"/>
          <w:w w:val="110"/>
          <w:sz w:val="24"/>
          <w:szCs w:val="24"/>
        </w:rPr>
        <w:t>Advanced</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analytics</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techniques</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are</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subsequently</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applied</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to</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evaluate</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mutual</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fund</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performance</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 xml:space="preserve">using </w:t>
      </w:r>
      <w:r>
        <w:rPr>
          <w:rFonts w:hint="default" w:ascii="Cambria" w:hAnsi="Cambria" w:eastAsia="Microsoft YaHei" w:cs="Cambria"/>
          <w:sz w:val="24"/>
          <w:szCs w:val="24"/>
        </w:rPr>
        <w:t>metrics</w:t>
      </w:r>
      <w:r>
        <w:rPr>
          <w:rFonts w:hint="default" w:ascii="Cambria" w:hAnsi="Cambria" w:eastAsia="Microsoft YaHei" w:cs="Cambria"/>
          <w:spacing w:val="24"/>
          <w:sz w:val="24"/>
          <w:szCs w:val="24"/>
        </w:rPr>
        <w:t xml:space="preserve"> </w:t>
      </w:r>
      <w:r>
        <w:rPr>
          <w:rFonts w:hint="default" w:ascii="Cambria" w:hAnsi="Cambria" w:eastAsia="Microsoft YaHei" w:cs="Cambria"/>
          <w:sz w:val="24"/>
          <w:szCs w:val="24"/>
        </w:rPr>
        <w:t>such</w:t>
      </w:r>
      <w:r>
        <w:rPr>
          <w:rFonts w:hint="default" w:ascii="Cambria" w:hAnsi="Cambria" w:eastAsia="Microsoft YaHei" w:cs="Cambria"/>
          <w:spacing w:val="24"/>
          <w:sz w:val="24"/>
          <w:szCs w:val="24"/>
        </w:rPr>
        <w:t xml:space="preserve"> </w:t>
      </w:r>
      <w:r>
        <w:rPr>
          <w:rFonts w:hint="default" w:ascii="Cambria" w:hAnsi="Cambria" w:eastAsia="Microsoft YaHei" w:cs="Cambria"/>
          <w:sz w:val="24"/>
          <w:szCs w:val="24"/>
        </w:rPr>
        <w:t>as</w:t>
      </w:r>
      <w:r>
        <w:rPr>
          <w:rFonts w:hint="default" w:ascii="Cambria" w:hAnsi="Cambria" w:eastAsia="Microsoft YaHei" w:cs="Cambria"/>
          <w:spacing w:val="24"/>
          <w:sz w:val="24"/>
          <w:szCs w:val="24"/>
        </w:rPr>
        <w:t xml:space="preserve"> </w:t>
      </w:r>
      <w:r>
        <w:rPr>
          <w:rFonts w:hint="default" w:ascii="Cambria" w:hAnsi="Cambria" w:eastAsia="Microsoft YaHei" w:cs="Cambria"/>
          <w:sz w:val="24"/>
          <w:szCs w:val="24"/>
        </w:rPr>
        <w:t>CAGR,</w:t>
      </w:r>
      <w:r>
        <w:rPr>
          <w:rFonts w:hint="default" w:ascii="Cambria" w:hAnsi="Cambria" w:eastAsia="Microsoft YaHei" w:cs="Cambria"/>
          <w:spacing w:val="24"/>
          <w:sz w:val="24"/>
          <w:szCs w:val="24"/>
        </w:rPr>
        <w:t xml:space="preserve"> </w:t>
      </w:r>
      <w:r>
        <w:rPr>
          <w:rFonts w:hint="default" w:ascii="Cambria" w:hAnsi="Cambria" w:eastAsia="Microsoft YaHei" w:cs="Cambria"/>
          <w:sz w:val="24"/>
          <w:szCs w:val="24"/>
        </w:rPr>
        <w:t>Sharpe</w:t>
      </w:r>
      <w:r>
        <w:rPr>
          <w:rFonts w:hint="default" w:ascii="Cambria" w:hAnsi="Cambria" w:eastAsia="Microsoft YaHei" w:cs="Cambria"/>
          <w:spacing w:val="24"/>
          <w:sz w:val="24"/>
          <w:szCs w:val="24"/>
        </w:rPr>
        <w:t xml:space="preserve"> </w:t>
      </w:r>
      <w:r>
        <w:rPr>
          <w:rFonts w:hint="default" w:ascii="Cambria" w:hAnsi="Cambria" w:eastAsia="Microsoft YaHei" w:cs="Cambria"/>
          <w:sz w:val="24"/>
          <w:szCs w:val="24"/>
        </w:rPr>
        <w:t>Ratio,</w:t>
      </w:r>
      <w:r>
        <w:rPr>
          <w:rFonts w:hint="default" w:ascii="Cambria" w:hAnsi="Cambria" w:eastAsia="Microsoft YaHei" w:cs="Cambria"/>
          <w:spacing w:val="24"/>
          <w:sz w:val="24"/>
          <w:szCs w:val="24"/>
        </w:rPr>
        <w:t xml:space="preserve"> </w:t>
      </w:r>
      <w:r>
        <w:rPr>
          <w:rFonts w:hint="default" w:ascii="Cambria" w:hAnsi="Cambria" w:eastAsia="Microsoft YaHei" w:cs="Cambria"/>
          <w:sz w:val="24"/>
          <w:szCs w:val="24"/>
        </w:rPr>
        <w:t>Sortino</w:t>
      </w:r>
      <w:r>
        <w:rPr>
          <w:rFonts w:hint="default" w:ascii="Cambria" w:hAnsi="Cambria" w:eastAsia="Microsoft YaHei" w:cs="Cambria"/>
          <w:spacing w:val="24"/>
          <w:sz w:val="24"/>
          <w:szCs w:val="24"/>
        </w:rPr>
        <w:t xml:space="preserve"> </w:t>
      </w:r>
      <w:r>
        <w:rPr>
          <w:rFonts w:hint="default" w:ascii="Cambria" w:hAnsi="Cambria" w:eastAsia="Microsoft YaHei" w:cs="Cambria"/>
          <w:sz w:val="24"/>
          <w:szCs w:val="24"/>
        </w:rPr>
        <w:t>Ratio,</w:t>
      </w:r>
      <w:r>
        <w:rPr>
          <w:rFonts w:hint="default" w:ascii="Cambria" w:hAnsi="Cambria" w:eastAsia="Microsoft YaHei" w:cs="Cambria"/>
          <w:spacing w:val="24"/>
          <w:sz w:val="24"/>
          <w:szCs w:val="24"/>
        </w:rPr>
        <w:t xml:space="preserve"> </w:t>
      </w:r>
      <w:r>
        <w:rPr>
          <w:rFonts w:hint="default" w:ascii="Cambria" w:hAnsi="Cambria" w:eastAsia="Microsoft YaHei" w:cs="Cambria"/>
          <w:sz w:val="24"/>
          <w:szCs w:val="24"/>
        </w:rPr>
        <w:t>Alpha,</w:t>
      </w:r>
      <w:r>
        <w:rPr>
          <w:rFonts w:hint="default" w:ascii="Cambria" w:hAnsi="Cambria" w:eastAsia="Microsoft YaHei" w:cs="Cambria"/>
          <w:spacing w:val="24"/>
          <w:sz w:val="24"/>
          <w:szCs w:val="24"/>
        </w:rPr>
        <w:t xml:space="preserve"> </w:t>
      </w:r>
      <w:r>
        <w:rPr>
          <w:rFonts w:hint="default" w:ascii="Cambria" w:hAnsi="Cambria" w:eastAsia="Microsoft YaHei" w:cs="Cambria"/>
          <w:sz w:val="24"/>
          <w:szCs w:val="24"/>
        </w:rPr>
        <w:t>Beta,</w:t>
      </w:r>
      <w:r>
        <w:rPr>
          <w:rFonts w:hint="default" w:ascii="Cambria" w:hAnsi="Cambria" w:eastAsia="Microsoft YaHei" w:cs="Cambria"/>
          <w:spacing w:val="24"/>
          <w:sz w:val="24"/>
          <w:szCs w:val="24"/>
        </w:rPr>
        <w:t xml:space="preserve"> </w:t>
      </w:r>
      <w:r>
        <w:rPr>
          <w:rFonts w:hint="default" w:ascii="Cambria" w:hAnsi="Cambria" w:eastAsia="Microsoft YaHei" w:cs="Cambria"/>
          <w:sz w:val="24"/>
          <w:szCs w:val="24"/>
        </w:rPr>
        <w:t>and</w:t>
      </w:r>
      <w:r>
        <w:rPr>
          <w:rFonts w:hint="default" w:ascii="Cambria" w:hAnsi="Cambria" w:eastAsia="Microsoft YaHei" w:cs="Cambria"/>
          <w:spacing w:val="24"/>
          <w:sz w:val="24"/>
          <w:szCs w:val="24"/>
        </w:rPr>
        <w:t xml:space="preserve"> </w:t>
      </w:r>
      <w:r>
        <w:rPr>
          <w:rFonts w:hint="default" w:ascii="Cambria" w:hAnsi="Cambria" w:eastAsia="Microsoft YaHei" w:cs="Cambria"/>
          <w:sz w:val="24"/>
          <w:szCs w:val="24"/>
        </w:rPr>
        <w:t>Maximum</w:t>
      </w:r>
      <w:r>
        <w:rPr>
          <w:rFonts w:hint="default" w:ascii="Cambria" w:hAnsi="Cambria" w:eastAsia="Microsoft YaHei" w:cs="Cambria"/>
          <w:spacing w:val="24"/>
          <w:sz w:val="24"/>
          <w:szCs w:val="24"/>
        </w:rPr>
        <w:t xml:space="preserve"> </w:t>
      </w:r>
      <w:r>
        <w:rPr>
          <w:rFonts w:hint="default" w:ascii="Cambria" w:hAnsi="Cambria" w:eastAsia="Microsoft YaHei" w:cs="Cambria"/>
          <w:sz w:val="24"/>
          <w:szCs w:val="24"/>
        </w:rPr>
        <w:t>Drawdown.</w:t>
      </w:r>
      <w:r>
        <w:rPr>
          <w:rFonts w:hint="default" w:ascii="Cambria" w:hAnsi="Cambria" w:eastAsia="Microsoft YaHei" w:cs="Cambria"/>
          <w:spacing w:val="24"/>
          <w:sz w:val="24"/>
          <w:szCs w:val="24"/>
        </w:rPr>
        <w:t xml:space="preserve"> </w:t>
      </w:r>
      <w:r>
        <w:rPr>
          <w:rFonts w:hint="default" w:ascii="Cambria" w:hAnsi="Cambria" w:eastAsia="Microsoft YaHei" w:cs="Cambria"/>
          <w:sz w:val="24"/>
          <w:szCs w:val="24"/>
        </w:rPr>
        <w:t>Investor</w:t>
      </w:r>
      <w:r>
        <w:rPr>
          <w:rFonts w:hint="default" w:ascii="Cambria" w:hAnsi="Cambria" w:eastAsia="Microsoft YaHei" w:cs="Cambria"/>
          <w:spacing w:val="24"/>
          <w:sz w:val="24"/>
          <w:szCs w:val="24"/>
        </w:rPr>
        <w:t xml:space="preserve"> </w:t>
      </w:r>
      <w:r>
        <w:rPr>
          <w:rFonts w:hint="default" w:ascii="Cambria" w:hAnsi="Cambria" w:eastAsia="Microsoft YaHei" w:cs="Cambria"/>
          <w:sz w:val="24"/>
          <w:szCs w:val="24"/>
        </w:rPr>
        <w:t xml:space="preserve">behavior </w:t>
      </w:r>
      <w:r>
        <w:rPr>
          <w:rFonts w:hint="default" w:ascii="Cambria" w:hAnsi="Cambria" w:eastAsia="Microsoft YaHei" w:cs="Cambria"/>
          <w:w w:val="110"/>
          <w:sz w:val="24"/>
          <w:szCs w:val="24"/>
        </w:rPr>
        <w:t>is</w:t>
      </w:r>
      <w:r>
        <w:rPr>
          <w:rFonts w:hint="default" w:ascii="Cambria" w:hAnsi="Cambria" w:eastAsia="Microsoft YaHei" w:cs="Cambria"/>
          <w:spacing w:val="-8"/>
          <w:w w:val="110"/>
          <w:sz w:val="24"/>
          <w:szCs w:val="24"/>
        </w:rPr>
        <w:t xml:space="preserve"> </w:t>
      </w:r>
      <w:r>
        <w:rPr>
          <w:rFonts w:hint="default" w:ascii="Cambria" w:hAnsi="Cambria" w:eastAsia="Microsoft YaHei" w:cs="Cambria"/>
          <w:w w:val="110"/>
          <w:sz w:val="24"/>
          <w:szCs w:val="24"/>
        </w:rPr>
        <w:t>analyzed</w:t>
      </w:r>
      <w:r>
        <w:rPr>
          <w:rFonts w:hint="default" w:ascii="Cambria" w:hAnsi="Cambria" w:eastAsia="Microsoft YaHei" w:cs="Cambria"/>
          <w:spacing w:val="-8"/>
          <w:w w:val="110"/>
          <w:sz w:val="24"/>
          <w:szCs w:val="24"/>
        </w:rPr>
        <w:t xml:space="preserve"> </w:t>
      </w:r>
      <w:r>
        <w:rPr>
          <w:rFonts w:hint="default" w:ascii="Cambria" w:hAnsi="Cambria" w:eastAsia="Microsoft YaHei" w:cs="Cambria"/>
          <w:w w:val="110"/>
          <w:sz w:val="24"/>
          <w:szCs w:val="24"/>
        </w:rPr>
        <w:t>through</w:t>
      </w:r>
      <w:r>
        <w:rPr>
          <w:rFonts w:hint="default" w:ascii="Cambria" w:hAnsi="Cambria" w:eastAsia="Microsoft YaHei" w:cs="Cambria"/>
          <w:spacing w:val="-8"/>
          <w:w w:val="110"/>
          <w:sz w:val="24"/>
          <w:szCs w:val="24"/>
        </w:rPr>
        <w:t xml:space="preserve"> </w:t>
      </w:r>
      <w:r>
        <w:rPr>
          <w:rFonts w:hint="default" w:ascii="Cambria" w:hAnsi="Cambria" w:eastAsia="Microsoft YaHei" w:cs="Cambria"/>
          <w:w w:val="110"/>
          <w:sz w:val="24"/>
          <w:szCs w:val="24"/>
        </w:rPr>
        <w:t>demographic</w:t>
      </w:r>
      <w:r>
        <w:rPr>
          <w:rFonts w:hint="default" w:ascii="Cambria" w:hAnsi="Cambria" w:eastAsia="Microsoft YaHei" w:cs="Cambria"/>
          <w:spacing w:val="-8"/>
          <w:w w:val="110"/>
          <w:sz w:val="24"/>
          <w:szCs w:val="24"/>
        </w:rPr>
        <w:t xml:space="preserve"> </w:t>
      </w:r>
      <w:r>
        <w:rPr>
          <w:rFonts w:hint="default" w:ascii="Cambria" w:hAnsi="Cambria" w:eastAsia="Microsoft YaHei" w:cs="Cambria"/>
          <w:w w:val="110"/>
          <w:sz w:val="24"/>
          <w:szCs w:val="24"/>
        </w:rPr>
        <w:t>segmentation,</w:t>
      </w:r>
      <w:r>
        <w:rPr>
          <w:rFonts w:hint="default" w:ascii="Cambria" w:hAnsi="Cambria" w:eastAsia="Microsoft YaHei" w:cs="Cambria"/>
          <w:spacing w:val="-8"/>
          <w:w w:val="110"/>
          <w:sz w:val="24"/>
          <w:szCs w:val="24"/>
        </w:rPr>
        <w:t xml:space="preserve"> </w:t>
      </w:r>
      <w:r>
        <w:rPr>
          <w:rFonts w:hint="default" w:ascii="Cambria" w:hAnsi="Cambria" w:eastAsia="Microsoft YaHei" w:cs="Cambria"/>
          <w:w w:val="110"/>
          <w:sz w:val="24"/>
          <w:szCs w:val="24"/>
        </w:rPr>
        <w:t>transaction</w:t>
      </w:r>
      <w:r>
        <w:rPr>
          <w:rFonts w:hint="default" w:ascii="Cambria" w:hAnsi="Cambria" w:eastAsia="Microsoft YaHei" w:cs="Cambria"/>
          <w:spacing w:val="-8"/>
          <w:w w:val="110"/>
          <w:sz w:val="24"/>
          <w:szCs w:val="24"/>
        </w:rPr>
        <w:t xml:space="preserve"> </w:t>
      </w:r>
      <w:r>
        <w:rPr>
          <w:rFonts w:hint="default" w:ascii="Cambria" w:hAnsi="Cambria" w:eastAsia="Microsoft YaHei" w:cs="Cambria"/>
          <w:w w:val="110"/>
          <w:sz w:val="24"/>
          <w:szCs w:val="24"/>
        </w:rPr>
        <w:t>patterns,</w:t>
      </w:r>
      <w:r>
        <w:rPr>
          <w:rFonts w:hint="default" w:ascii="Cambria" w:hAnsi="Cambria" w:eastAsia="Microsoft YaHei" w:cs="Cambria"/>
          <w:spacing w:val="-8"/>
          <w:w w:val="110"/>
          <w:sz w:val="24"/>
          <w:szCs w:val="24"/>
        </w:rPr>
        <w:t xml:space="preserve"> </w:t>
      </w:r>
      <w:r>
        <w:rPr>
          <w:rFonts w:hint="default" w:ascii="Cambria" w:hAnsi="Cambria" w:eastAsia="Microsoft YaHei" w:cs="Cambria"/>
          <w:w w:val="110"/>
          <w:sz w:val="24"/>
          <w:szCs w:val="24"/>
        </w:rPr>
        <w:t>geographic</w:t>
      </w:r>
      <w:r>
        <w:rPr>
          <w:rFonts w:hint="default" w:ascii="Cambria" w:hAnsi="Cambria" w:eastAsia="Microsoft YaHei" w:cs="Cambria"/>
          <w:spacing w:val="-8"/>
          <w:w w:val="110"/>
          <w:sz w:val="24"/>
          <w:szCs w:val="24"/>
        </w:rPr>
        <w:t xml:space="preserve"> </w:t>
      </w:r>
      <w:r>
        <w:rPr>
          <w:rFonts w:hint="default" w:ascii="Cambria" w:hAnsi="Cambria" w:eastAsia="Microsoft YaHei" w:cs="Cambria"/>
          <w:w w:val="110"/>
          <w:sz w:val="24"/>
          <w:szCs w:val="24"/>
        </w:rPr>
        <w:t>distribution,</w:t>
      </w:r>
      <w:r>
        <w:rPr>
          <w:rFonts w:hint="default" w:ascii="Cambria" w:hAnsi="Cambria" w:eastAsia="Microsoft YaHei" w:cs="Cambria"/>
          <w:spacing w:val="-8"/>
          <w:w w:val="110"/>
          <w:sz w:val="24"/>
          <w:szCs w:val="24"/>
        </w:rPr>
        <w:t xml:space="preserve"> </w:t>
      </w:r>
      <w:r>
        <w:rPr>
          <w:rFonts w:hint="default" w:ascii="Cambria" w:hAnsi="Cambria" w:eastAsia="Microsoft YaHei" w:cs="Cambria"/>
          <w:w w:val="110"/>
          <w:sz w:val="24"/>
          <w:szCs w:val="24"/>
        </w:rPr>
        <w:t>SIP continuity assessment, and cohort analysis.</w:t>
      </w:r>
    </w:p>
    <w:p w14:paraId="5522A064">
      <w:pPr>
        <w:pStyle w:val="6"/>
        <w:spacing w:before="93"/>
        <w:rPr>
          <w:rFonts w:hint="default" w:ascii="Cambria" w:hAnsi="Cambria" w:eastAsia="Microsoft YaHei" w:cs="Cambria"/>
          <w:sz w:val="24"/>
          <w:szCs w:val="24"/>
        </w:rPr>
      </w:pPr>
    </w:p>
    <w:p w14:paraId="49F6841D">
      <w:pPr>
        <w:pStyle w:val="6"/>
        <w:spacing w:before="0" w:line="319" w:lineRule="auto"/>
        <w:ind w:left="120"/>
        <w:rPr>
          <w:rFonts w:hint="default" w:ascii="Cambria" w:hAnsi="Cambria" w:eastAsia="Microsoft YaHei" w:cs="Cambria"/>
          <w:sz w:val="24"/>
          <w:szCs w:val="24"/>
        </w:rPr>
      </w:pPr>
      <w:r>
        <w:rPr>
          <w:rFonts w:hint="default" w:ascii="Cambria" w:hAnsi="Cambria" w:eastAsia="Microsoft YaHei" w:cs="Cambria"/>
          <w:sz w:val="24"/>
          <w:szCs w:val="24"/>
        </w:rPr>
        <w:t>The</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final</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stage</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involves</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the</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development</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of</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interactive</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dashboards</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that</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enable</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decision-makers</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to</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 xml:space="preserve">monitor </w:t>
      </w:r>
      <w:r>
        <w:rPr>
          <w:rFonts w:hint="default" w:ascii="Cambria" w:hAnsi="Cambria" w:eastAsia="Microsoft YaHei" w:cs="Cambria"/>
          <w:w w:val="110"/>
          <w:sz w:val="24"/>
          <w:szCs w:val="24"/>
        </w:rPr>
        <w:t>industry</w:t>
      </w:r>
      <w:r>
        <w:rPr>
          <w:rFonts w:hint="default" w:ascii="Cambria" w:hAnsi="Cambria" w:eastAsia="Microsoft YaHei" w:cs="Cambria"/>
          <w:spacing w:val="-2"/>
          <w:w w:val="110"/>
          <w:sz w:val="24"/>
          <w:szCs w:val="24"/>
        </w:rPr>
        <w:t xml:space="preserve"> </w:t>
      </w:r>
      <w:r>
        <w:rPr>
          <w:rFonts w:hint="default" w:ascii="Cambria" w:hAnsi="Cambria" w:eastAsia="Microsoft YaHei" w:cs="Cambria"/>
          <w:w w:val="110"/>
          <w:sz w:val="24"/>
          <w:szCs w:val="24"/>
        </w:rPr>
        <w:t>trends,</w:t>
      </w:r>
      <w:r>
        <w:rPr>
          <w:rFonts w:hint="default" w:ascii="Cambria" w:hAnsi="Cambria" w:eastAsia="Microsoft YaHei" w:cs="Cambria"/>
          <w:spacing w:val="-2"/>
          <w:w w:val="110"/>
          <w:sz w:val="24"/>
          <w:szCs w:val="24"/>
        </w:rPr>
        <w:t xml:space="preserve"> </w:t>
      </w:r>
      <w:r>
        <w:rPr>
          <w:rFonts w:hint="default" w:ascii="Cambria" w:hAnsi="Cambria" w:eastAsia="Microsoft YaHei" w:cs="Cambria"/>
          <w:w w:val="110"/>
          <w:sz w:val="24"/>
          <w:szCs w:val="24"/>
        </w:rPr>
        <w:t>compare</w:t>
      </w:r>
      <w:r>
        <w:rPr>
          <w:rFonts w:hint="default" w:ascii="Cambria" w:hAnsi="Cambria" w:eastAsia="Microsoft YaHei" w:cs="Cambria"/>
          <w:spacing w:val="-2"/>
          <w:w w:val="110"/>
          <w:sz w:val="24"/>
          <w:szCs w:val="24"/>
        </w:rPr>
        <w:t xml:space="preserve"> </w:t>
      </w:r>
      <w:r>
        <w:rPr>
          <w:rFonts w:hint="default" w:ascii="Cambria" w:hAnsi="Cambria" w:eastAsia="Microsoft YaHei" w:cs="Cambria"/>
          <w:w w:val="110"/>
          <w:sz w:val="24"/>
          <w:szCs w:val="24"/>
        </w:rPr>
        <w:t>fund</w:t>
      </w:r>
      <w:r>
        <w:rPr>
          <w:rFonts w:hint="default" w:ascii="Cambria" w:hAnsi="Cambria" w:eastAsia="Microsoft YaHei" w:cs="Cambria"/>
          <w:spacing w:val="-2"/>
          <w:w w:val="110"/>
          <w:sz w:val="24"/>
          <w:szCs w:val="24"/>
        </w:rPr>
        <w:t xml:space="preserve"> </w:t>
      </w:r>
      <w:r>
        <w:rPr>
          <w:rFonts w:hint="default" w:ascii="Cambria" w:hAnsi="Cambria" w:eastAsia="Microsoft YaHei" w:cs="Cambria"/>
          <w:w w:val="110"/>
          <w:sz w:val="24"/>
          <w:szCs w:val="24"/>
        </w:rPr>
        <w:t>performance,</w:t>
      </w:r>
      <w:r>
        <w:rPr>
          <w:rFonts w:hint="default" w:ascii="Cambria" w:hAnsi="Cambria" w:eastAsia="Microsoft YaHei" w:cs="Cambria"/>
          <w:spacing w:val="-2"/>
          <w:w w:val="110"/>
          <w:sz w:val="24"/>
          <w:szCs w:val="24"/>
        </w:rPr>
        <w:t xml:space="preserve"> </w:t>
      </w:r>
      <w:r>
        <w:rPr>
          <w:rFonts w:hint="default" w:ascii="Cambria" w:hAnsi="Cambria" w:eastAsia="Microsoft YaHei" w:cs="Cambria"/>
          <w:w w:val="110"/>
          <w:sz w:val="24"/>
          <w:szCs w:val="24"/>
        </w:rPr>
        <w:t>identify</w:t>
      </w:r>
      <w:r>
        <w:rPr>
          <w:rFonts w:hint="default" w:ascii="Cambria" w:hAnsi="Cambria" w:eastAsia="Microsoft YaHei" w:cs="Cambria"/>
          <w:spacing w:val="-2"/>
          <w:w w:val="110"/>
          <w:sz w:val="24"/>
          <w:szCs w:val="24"/>
        </w:rPr>
        <w:t xml:space="preserve"> </w:t>
      </w:r>
      <w:r>
        <w:rPr>
          <w:rFonts w:hint="default" w:ascii="Cambria" w:hAnsi="Cambria" w:eastAsia="Microsoft YaHei" w:cs="Cambria"/>
          <w:w w:val="110"/>
          <w:sz w:val="24"/>
          <w:szCs w:val="24"/>
        </w:rPr>
        <w:t>investment</w:t>
      </w:r>
      <w:r>
        <w:rPr>
          <w:rFonts w:hint="default" w:ascii="Cambria" w:hAnsi="Cambria" w:eastAsia="Microsoft YaHei" w:cs="Cambria"/>
          <w:spacing w:val="-2"/>
          <w:w w:val="110"/>
          <w:sz w:val="24"/>
          <w:szCs w:val="24"/>
        </w:rPr>
        <w:t xml:space="preserve"> </w:t>
      </w:r>
      <w:r>
        <w:rPr>
          <w:rFonts w:hint="default" w:ascii="Cambria" w:hAnsi="Cambria" w:eastAsia="Microsoft YaHei" w:cs="Cambria"/>
          <w:w w:val="110"/>
          <w:sz w:val="24"/>
          <w:szCs w:val="24"/>
        </w:rPr>
        <w:t>opportunities,</w:t>
      </w:r>
      <w:r>
        <w:rPr>
          <w:rFonts w:hint="default" w:ascii="Cambria" w:hAnsi="Cambria" w:eastAsia="Microsoft YaHei" w:cs="Cambria"/>
          <w:spacing w:val="-2"/>
          <w:w w:val="110"/>
          <w:sz w:val="24"/>
          <w:szCs w:val="24"/>
        </w:rPr>
        <w:t xml:space="preserve"> </w:t>
      </w:r>
      <w:r>
        <w:rPr>
          <w:rFonts w:hint="default" w:ascii="Cambria" w:hAnsi="Cambria" w:eastAsia="Microsoft YaHei" w:cs="Cambria"/>
          <w:w w:val="110"/>
          <w:sz w:val="24"/>
          <w:szCs w:val="24"/>
        </w:rPr>
        <w:t>and</w:t>
      </w:r>
      <w:r>
        <w:rPr>
          <w:rFonts w:hint="default" w:ascii="Cambria" w:hAnsi="Cambria" w:eastAsia="Microsoft YaHei" w:cs="Cambria"/>
          <w:spacing w:val="-2"/>
          <w:w w:val="110"/>
          <w:sz w:val="24"/>
          <w:szCs w:val="24"/>
        </w:rPr>
        <w:t xml:space="preserve"> </w:t>
      </w:r>
      <w:r>
        <w:rPr>
          <w:rFonts w:hint="default" w:ascii="Cambria" w:hAnsi="Cambria" w:eastAsia="Microsoft YaHei" w:cs="Cambria"/>
          <w:w w:val="110"/>
          <w:sz w:val="24"/>
          <w:szCs w:val="24"/>
        </w:rPr>
        <w:t>assess</w:t>
      </w:r>
      <w:r>
        <w:rPr>
          <w:rFonts w:hint="default" w:ascii="Cambria" w:hAnsi="Cambria" w:eastAsia="Microsoft YaHei" w:cs="Cambria"/>
          <w:spacing w:val="-2"/>
          <w:w w:val="110"/>
          <w:sz w:val="24"/>
          <w:szCs w:val="24"/>
        </w:rPr>
        <w:t xml:space="preserve"> </w:t>
      </w:r>
      <w:r>
        <w:rPr>
          <w:rFonts w:hint="default" w:ascii="Cambria" w:hAnsi="Cambria" w:eastAsia="Microsoft YaHei" w:cs="Cambria"/>
          <w:w w:val="110"/>
          <w:sz w:val="24"/>
          <w:szCs w:val="24"/>
        </w:rPr>
        <w:t>portfolio</w:t>
      </w:r>
      <w:r>
        <w:rPr>
          <w:rFonts w:hint="default" w:ascii="Cambria" w:hAnsi="Cambria" w:eastAsia="Microsoft YaHei" w:cs="Cambria"/>
          <w:spacing w:val="-2"/>
          <w:w w:val="110"/>
          <w:sz w:val="24"/>
          <w:szCs w:val="24"/>
        </w:rPr>
        <w:t xml:space="preserve"> </w:t>
      </w:r>
      <w:r>
        <w:rPr>
          <w:rFonts w:hint="default" w:ascii="Cambria" w:hAnsi="Cambria" w:eastAsia="Microsoft YaHei" w:cs="Cambria"/>
          <w:w w:val="110"/>
          <w:sz w:val="24"/>
          <w:szCs w:val="24"/>
        </w:rPr>
        <w:t>risk.</w:t>
      </w:r>
    </w:p>
    <w:p w14:paraId="5FD33E8A">
      <w:pPr>
        <w:pStyle w:val="6"/>
        <w:spacing w:before="0" w:line="319" w:lineRule="auto"/>
        <w:ind w:left="120" w:right="133"/>
        <w:rPr>
          <w:rFonts w:hint="default" w:ascii="Cambria" w:hAnsi="Cambria" w:eastAsia="Microsoft YaHei" w:cs="Cambria"/>
          <w:sz w:val="24"/>
          <w:szCs w:val="24"/>
        </w:rPr>
      </w:pPr>
      <w:r>
        <w:rPr>
          <w:rFonts w:hint="default" w:ascii="Cambria" w:hAnsi="Cambria" w:eastAsia="Microsoft YaHei" w:cs="Cambria"/>
          <w:sz w:val="24"/>
          <w:szCs w:val="24"/>
        </w:rPr>
        <w:t>The</w:t>
      </w:r>
      <w:r>
        <w:rPr>
          <w:rFonts w:hint="default" w:ascii="Cambria" w:hAnsi="Cambria" w:eastAsia="Microsoft YaHei" w:cs="Cambria"/>
          <w:spacing w:val="39"/>
          <w:sz w:val="24"/>
          <w:szCs w:val="24"/>
        </w:rPr>
        <w:t xml:space="preserve"> </w:t>
      </w:r>
      <w:r>
        <w:rPr>
          <w:rFonts w:hint="default" w:ascii="Cambria" w:hAnsi="Cambria" w:eastAsia="Microsoft YaHei" w:cs="Cambria"/>
          <w:sz w:val="24"/>
          <w:szCs w:val="24"/>
        </w:rPr>
        <w:t>platform</w:t>
      </w:r>
      <w:r>
        <w:rPr>
          <w:rFonts w:hint="default" w:ascii="Cambria" w:hAnsi="Cambria" w:eastAsia="Microsoft YaHei" w:cs="Cambria"/>
          <w:spacing w:val="39"/>
          <w:sz w:val="24"/>
          <w:szCs w:val="24"/>
        </w:rPr>
        <w:t xml:space="preserve"> </w:t>
      </w:r>
      <w:r>
        <w:rPr>
          <w:rFonts w:hint="default" w:ascii="Cambria" w:hAnsi="Cambria" w:eastAsia="Microsoft YaHei" w:cs="Cambria"/>
          <w:sz w:val="24"/>
          <w:szCs w:val="24"/>
        </w:rPr>
        <w:t>demonstrates</w:t>
      </w:r>
      <w:r>
        <w:rPr>
          <w:rFonts w:hint="default" w:ascii="Cambria" w:hAnsi="Cambria" w:eastAsia="Microsoft YaHei" w:cs="Cambria"/>
          <w:spacing w:val="39"/>
          <w:sz w:val="24"/>
          <w:szCs w:val="24"/>
        </w:rPr>
        <w:t xml:space="preserve"> </w:t>
      </w:r>
      <w:r>
        <w:rPr>
          <w:rFonts w:hint="default" w:ascii="Cambria" w:hAnsi="Cambria" w:eastAsia="Microsoft YaHei" w:cs="Cambria"/>
          <w:sz w:val="24"/>
          <w:szCs w:val="24"/>
        </w:rPr>
        <w:t>how</w:t>
      </w:r>
      <w:r>
        <w:rPr>
          <w:rFonts w:hint="default" w:ascii="Cambria" w:hAnsi="Cambria" w:eastAsia="Microsoft YaHei" w:cs="Cambria"/>
          <w:spacing w:val="39"/>
          <w:sz w:val="24"/>
          <w:szCs w:val="24"/>
        </w:rPr>
        <w:t xml:space="preserve"> </w:t>
      </w:r>
      <w:r>
        <w:rPr>
          <w:rFonts w:hint="default" w:ascii="Cambria" w:hAnsi="Cambria" w:eastAsia="Microsoft YaHei" w:cs="Cambria"/>
          <w:sz w:val="24"/>
          <w:szCs w:val="24"/>
        </w:rPr>
        <w:t>modern</w:t>
      </w:r>
      <w:r>
        <w:rPr>
          <w:rFonts w:hint="default" w:ascii="Cambria" w:hAnsi="Cambria" w:eastAsia="Microsoft YaHei" w:cs="Cambria"/>
          <w:spacing w:val="39"/>
          <w:sz w:val="24"/>
          <w:szCs w:val="24"/>
        </w:rPr>
        <w:t xml:space="preserve"> </w:t>
      </w:r>
      <w:r>
        <w:rPr>
          <w:rFonts w:hint="default" w:ascii="Cambria" w:hAnsi="Cambria" w:eastAsia="Microsoft YaHei" w:cs="Cambria"/>
          <w:sz w:val="24"/>
          <w:szCs w:val="24"/>
        </w:rPr>
        <w:t>analytics</w:t>
      </w:r>
      <w:r>
        <w:rPr>
          <w:rFonts w:hint="default" w:ascii="Cambria" w:hAnsi="Cambria" w:eastAsia="Microsoft YaHei" w:cs="Cambria"/>
          <w:spacing w:val="39"/>
          <w:sz w:val="24"/>
          <w:szCs w:val="24"/>
        </w:rPr>
        <w:t xml:space="preserve"> </w:t>
      </w:r>
      <w:r>
        <w:rPr>
          <w:rFonts w:hint="default" w:ascii="Cambria" w:hAnsi="Cambria" w:eastAsia="Microsoft YaHei" w:cs="Cambria"/>
          <w:sz w:val="24"/>
          <w:szCs w:val="24"/>
        </w:rPr>
        <w:t>can</w:t>
      </w:r>
      <w:r>
        <w:rPr>
          <w:rFonts w:hint="default" w:ascii="Cambria" w:hAnsi="Cambria" w:eastAsia="Microsoft YaHei" w:cs="Cambria"/>
          <w:spacing w:val="39"/>
          <w:sz w:val="24"/>
          <w:szCs w:val="24"/>
        </w:rPr>
        <w:t xml:space="preserve"> </w:t>
      </w:r>
      <w:r>
        <w:rPr>
          <w:rFonts w:hint="default" w:ascii="Cambria" w:hAnsi="Cambria" w:eastAsia="Microsoft YaHei" w:cs="Cambria"/>
          <w:sz w:val="24"/>
          <w:szCs w:val="24"/>
        </w:rPr>
        <w:t>support</w:t>
      </w:r>
      <w:r>
        <w:rPr>
          <w:rFonts w:hint="default" w:ascii="Cambria" w:hAnsi="Cambria" w:eastAsia="Microsoft YaHei" w:cs="Cambria"/>
          <w:spacing w:val="39"/>
          <w:sz w:val="24"/>
          <w:szCs w:val="24"/>
        </w:rPr>
        <w:t xml:space="preserve"> </w:t>
      </w:r>
      <w:r>
        <w:rPr>
          <w:rFonts w:hint="default" w:ascii="Cambria" w:hAnsi="Cambria" w:eastAsia="Microsoft YaHei" w:cs="Cambria"/>
          <w:sz w:val="24"/>
          <w:szCs w:val="24"/>
        </w:rPr>
        <w:t>evidence-based</w:t>
      </w:r>
      <w:r>
        <w:rPr>
          <w:rFonts w:hint="default" w:ascii="Cambria" w:hAnsi="Cambria" w:eastAsia="Microsoft YaHei" w:cs="Cambria"/>
          <w:spacing w:val="39"/>
          <w:sz w:val="24"/>
          <w:szCs w:val="24"/>
        </w:rPr>
        <w:t xml:space="preserve"> </w:t>
      </w:r>
      <w:r>
        <w:rPr>
          <w:rFonts w:hint="default" w:ascii="Cambria" w:hAnsi="Cambria" w:eastAsia="Microsoft YaHei" w:cs="Cambria"/>
          <w:sz w:val="24"/>
          <w:szCs w:val="24"/>
        </w:rPr>
        <w:t>investment</w:t>
      </w:r>
      <w:r>
        <w:rPr>
          <w:rFonts w:hint="default" w:ascii="Cambria" w:hAnsi="Cambria" w:eastAsia="Microsoft YaHei" w:cs="Cambria"/>
          <w:spacing w:val="39"/>
          <w:sz w:val="24"/>
          <w:szCs w:val="24"/>
        </w:rPr>
        <w:t xml:space="preserve"> </w:t>
      </w:r>
      <w:r>
        <w:rPr>
          <w:rFonts w:hint="default" w:ascii="Cambria" w:hAnsi="Cambria" w:eastAsia="Microsoft YaHei" w:cs="Cambria"/>
          <w:sz w:val="24"/>
          <w:szCs w:val="24"/>
        </w:rPr>
        <w:t xml:space="preserve">decision-making </w:t>
      </w:r>
      <w:r>
        <w:rPr>
          <w:rFonts w:hint="default" w:ascii="Cambria" w:hAnsi="Cambria" w:eastAsia="Microsoft YaHei" w:cs="Cambria"/>
          <w:w w:val="110"/>
          <w:sz w:val="24"/>
          <w:szCs w:val="24"/>
        </w:rPr>
        <w:t>and improve financial transparency.</w:t>
      </w:r>
    </w:p>
    <w:p w14:paraId="6826A029">
      <w:pPr>
        <w:pStyle w:val="6"/>
        <w:spacing w:before="6"/>
        <w:rPr>
          <w:rFonts w:hint="default" w:ascii="Cambria" w:hAnsi="Cambria" w:eastAsia="Microsoft YaHei" w:cs="Cambria"/>
          <w:sz w:val="24"/>
          <w:szCs w:val="24"/>
        </w:rPr>
      </w:pPr>
    </w:p>
    <w:p w14:paraId="27BDB55C">
      <w:pPr>
        <w:pStyle w:val="6"/>
        <w:spacing w:before="109"/>
        <w:rPr>
          <w:rFonts w:hint="default" w:ascii="Cambria" w:hAnsi="Cambria" w:eastAsia="Microsoft YaHei" w:cs="Cambria"/>
          <w:sz w:val="24"/>
          <w:szCs w:val="24"/>
        </w:rPr>
      </w:pPr>
    </w:p>
    <w:p w14:paraId="387596E4">
      <w:pPr>
        <w:rPr>
          <w:rFonts w:hint="default" w:ascii="Cambria" w:hAnsi="Cambria" w:eastAsia="Microsoft YaHei" w:cs="Cambria"/>
          <w:b w:val="0"/>
          <w:spacing w:val="-2"/>
          <w:sz w:val="24"/>
          <w:szCs w:val="24"/>
        </w:rPr>
      </w:pPr>
      <w:bookmarkStart w:id="3" w:name="1. Introduction"/>
      <w:bookmarkEnd w:id="3"/>
      <w:r>
        <w:rPr>
          <w:rFonts w:hint="default" w:ascii="Cambria" w:hAnsi="Cambria" w:eastAsia="Microsoft YaHei" w:cs="Cambria"/>
          <w:b w:val="0"/>
          <w:spacing w:val="-2"/>
          <w:sz w:val="24"/>
          <w:szCs w:val="24"/>
        </w:rPr>
        <w:br w:type="page"/>
      </w:r>
    </w:p>
    <w:p w14:paraId="5F5A70DE">
      <w:pPr>
        <w:pStyle w:val="2"/>
        <w:numPr>
          <w:numId w:val="0"/>
        </w:numPr>
        <w:tabs>
          <w:tab w:val="left" w:pos="521"/>
        </w:tabs>
        <w:spacing w:before="0" w:after="0" w:line="240" w:lineRule="auto"/>
        <w:ind w:left="120" w:leftChars="0" w:right="0" w:rightChars="0"/>
        <w:jc w:val="center"/>
        <w:rPr>
          <w:rFonts w:hint="default" w:ascii="Cambria" w:hAnsi="Cambria" w:eastAsia="Microsoft YaHei" w:cs="Cambria"/>
          <w:b/>
          <w:bCs w:val="0"/>
          <w:spacing w:val="-2"/>
          <w:sz w:val="36"/>
          <w:szCs w:val="36"/>
        </w:rPr>
      </w:pPr>
      <w:r>
        <w:rPr>
          <w:rFonts w:hint="default" w:ascii="Cambria" w:hAnsi="Cambria" w:eastAsia="Microsoft YaHei" w:cs="Cambria"/>
          <w:b/>
          <w:bCs w:val="0"/>
          <w:spacing w:val="-2"/>
          <w:sz w:val="36"/>
          <w:szCs w:val="36"/>
        </w:rPr>
        <w:t>Introduction</w:t>
      </w:r>
    </w:p>
    <w:p w14:paraId="1A833560">
      <w:pPr>
        <w:pStyle w:val="2"/>
        <w:numPr>
          <w:numId w:val="0"/>
        </w:numPr>
        <w:tabs>
          <w:tab w:val="left" w:pos="521"/>
        </w:tabs>
        <w:spacing w:before="0" w:after="0" w:line="240" w:lineRule="auto"/>
        <w:ind w:left="120" w:leftChars="0" w:right="0" w:rightChars="0"/>
        <w:jc w:val="center"/>
        <w:rPr>
          <w:rFonts w:hint="default" w:ascii="Cambria" w:hAnsi="Cambria" w:eastAsia="Microsoft YaHei" w:cs="Cambria"/>
          <w:b/>
          <w:bCs w:val="0"/>
          <w:spacing w:val="-2"/>
          <w:sz w:val="36"/>
          <w:szCs w:val="36"/>
        </w:rPr>
      </w:pPr>
    </w:p>
    <w:p w14:paraId="7B5996FA">
      <w:pPr>
        <w:pStyle w:val="6"/>
        <w:keepNext w:val="0"/>
        <w:keepLines w:val="0"/>
        <w:pageBreakBefore w:val="0"/>
        <w:widowControl w:val="0"/>
        <w:kinsoku/>
        <w:wordWrap/>
        <w:overflowPunct/>
        <w:topLinePunct w:val="0"/>
        <w:autoSpaceDE w:val="0"/>
        <w:autoSpaceDN w:val="0"/>
        <w:bidi w:val="0"/>
        <w:adjustRightInd/>
        <w:snapToGrid/>
        <w:spacing w:before="0" w:line="360" w:lineRule="auto"/>
        <w:ind w:left="120"/>
        <w:textAlignment w:val="auto"/>
        <w:rPr>
          <w:rFonts w:hint="default" w:ascii="Cambria" w:hAnsi="Cambria" w:eastAsia="Microsoft YaHei" w:cs="Cambria"/>
          <w:spacing w:val="-2"/>
          <w:w w:val="110"/>
          <w:sz w:val="24"/>
          <w:szCs w:val="24"/>
          <w:lang w:val="en-US"/>
        </w:rPr>
      </w:pPr>
      <w:r>
        <w:rPr>
          <w:rFonts w:hint="default" w:ascii="Cambria" w:hAnsi="Cambria" w:eastAsia="Microsoft YaHei" w:cs="Cambria"/>
          <w:w w:val="110"/>
          <w:sz w:val="24"/>
          <w:szCs w:val="24"/>
        </w:rPr>
        <w:t>The</w:t>
      </w:r>
      <w:r>
        <w:rPr>
          <w:rFonts w:hint="default" w:ascii="Cambria" w:hAnsi="Cambria" w:eastAsia="Microsoft YaHei" w:cs="Cambria"/>
          <w:spacing w:val="-4"/>
          <w:w w:val="110"/>
          <w:sz w:val="24"/>
          <w:szCs w:val="24"/>
        </w:rPr>
        <w:t xml:space="preserve"> </w:t>
      </w:r>
      <w:r>
        <w:rPr>
          <w:rFonts w:hint="default" w:ascii="Cambria" w:hAnsi="Cambria" w:eastAsia="Microsoft YaHei" w:cs="Cambria"/>
          <w:w w:val="110"/>
          <w:sz w:val="24"/>
          <w:szCs w:val="24"/>
        </w:rPr>
        <w:t>mutual</w:t>
      </w:r>
      <w:r>
        <w:rPr>
          <w:rFonts w:hint="default" w:ascii="Cambria" w:hAnsi="Cambria" w:eastAsia="Microsoft YaHei" w:cs="Cambria"/>
          <w:spacing w:val="-4"/>
          <w:w w:val="110"/>
          <w:sz w:val="24"/>
          <w:szCs w:val="24"/>
        </w:rPr>
        <w:t xml:space="preserve"> </w:t>
      </w:r>
      <w:r>
        <w:rPr>
          <w:rFonts w:hint="default" w:ascii="Cambria" w:hAnsi="Cambria" w:eastAsia="Microsoft YaHei" w:cs="Cambria"/>
          <w:w w:val="110"/>
          <w:sz w:val="24"/>
          <w:szCs w:val="24"/>
        </w:rPr>
        <w:t>fund</w:t>
      </w:r>
      <w:r>
        <w:rPr>
          <w:rFonts w:hint="default" w:ascii="Cambria" w:hAnsi="Cambria" w:eastAsia="Microsoft YaHei" w:cs="Cambria"/>
          <w:spacing w:val="-4"/>
          <w:w w:val="110"/>
          <w:sz w:val="24"/>
          <w:szCs w:val="24"/>
        </w:rPr>
        <w:t xml:space="preserve"> </w:t>
      </w:r>
      <w:r>
        <w:rPr>
          <w:rFonts w:hint="default" w:ascii="Cambria" w:hAnsi="Cambria" w:eastAsia="Microsoft YaHei" w:cs="Cambria"/>
          <w:w w:val="110"/>
          <w:sz w:val="24"/>
          <w:szCs w:val="24"/>
        </w:rPr>
        <w:t>industry</w:t>
      </w:r>
      <w:r>
        <w:rPr>
          <w:rFonts w:hint="default" w:ascii="Cambria" w:hAnsi="Cambria" w:eastAsia="Microsoft YaHei" w:cs="Cambria"/>
          <w:spacing w:val="-4"/>
          <w:w w:val="110"/>
          <w:sz w:val="24"/>
          <w:szCs w:val="24"/>
        </w:rPr>
        <w:t xml:space="preserve"> </w:t>
      </w:r>
      <w:r>
        <w:rPr>
          <w:rFonts w:hint="default" w:ascii="Cambria" w:hAnsi="Cambria" w:eastAsia="Microsoft YaHei" w:cs="Cambria"/>
          <w:w w:val="110"/>
          <w:sz w:val="24"/>
          <w:szCs w:val="24"/>
        </w:rPr>
        <w:t>plays</w:t>
      </w:r>
      <w:r>
        <w:rPr>
          <w:rFonts w:hint="default" w:ascii="Cambria" w:hAnsi="Cambria" w:eastAsia="Microsoft YaHei" w:cs="Cambria"/>
          <w:spacing w:val="-4"/>
          <w:w w:val="110"/>
          <w:sz w:val="24"/>
          <w:szCs w:val="24"/>
        </w:rPr>
        <w:t xml:space="preserve"> </w:t>
      </w:r>
      <w:r>
        <w:rPr>
          <w:rFonts w:hint="default" w:ascii="Cambria" w:hAnsi="Cambria" w:eastAsia="Microsoft YaHei" w:cs="Cambria"/>
          <w:w w:val="110"/>
          <w:sz w:val="24"/>
          <w:szCs w:val="24"/>
        </w:rPr>
        <w:t>a</w:t>
      </w:r>
      <w:r>
        <w:rPr>
          <w:rFonts w:hint="default" w:ascii="Cambria" w:hAnsi="Cambria" w:eastAsia="Microsoft YaHei" w:cs="Cambria"/>
          <w:spacing w:val="-4"/>
          <w:w w:val="110"/>
          <w:sz w:val="24"/>
          <w:szCs w:val="24"/>
        </w:rPr>
        <w:t xml:space="preserve"> </w:t>
      </w:r>
      <w:r>
        <w:rPr>
          <w:rFonts w:hint="default" w:ascii="Cambria" w:hAnsi="Cambria" w:eastAsia="Microsoft YaHei" w:cs="Cambria"/>
          <w:w w:val="110"/>
          <w:sz w:val="24"/>
          <w:szCs w:val="24"/>
        </w:rPr>
        <w:t>critical</w:t>
      </w:r>
      <w:r>
        <w:rPr>
          <w:rFonts w:hint="default" w:ascii="Cambria" w:hAnsi="Cambria" w:eastAsia="Microsoft YaHei" w:cs="Cambria"/>
          <w:spacing w:val="-4"/>
          <w:w w:val="110"/>
          <w:sz w:val="24"/>
          <w:szCs w:val="24"/>
        </w:rPr>
        <w:t xml:space="preserve"> </w:t>
      </w:r>
      <w:r>
        <w:rPr>
          <w:rFonts w:hint="default" w:ascii="Cambria" w:hAnsi="Cambria" w:eastAsia="Microsoft YaHei" w:cs="Cambria"/>
          <w:w w:val="110"/>
          <w:sz w:val="24"/>
          <w:szCs w:val="24"/>
        </w:rPr>
        <w:t>role</w:t>
      </w:r>
      <w:r>
        <w:rPr>
          <w:rFonts w:hint="default" w:ascii="Cambria" w:hAnsi="Cambria" w:eastAsia="Microsoft YaHei" w:cs="Cambria"/>
          <w:spacing w:val="-4"/>
          <w:w w:val="110"/>
          <w:sz w:val="24"/>
          <w:szCs w:val="24"/>
        </w:rPr>
        <w:t xml:space="preserve"> </w:t>
      </w:r>
      <w:r>
        <w:rPr>
          <w:rFonts w:hint="default" w:ascii="Cambria" w:hAnsi="Cambria" w:eastAsia="Microsoft YaHei" w:cs="Cambria"/>
          <w:w w:val="110"/>
          <w:sz w:val="24"/>
          <w:szCs w:val="24"/>
        </w:rPr>
        <w:t>in</w:t>
      </w:r>
      <w:r>
        <w:rPr>
          <w:rFonts w:hint="default" w:ascii="Cambria" w:hAnsi="Cambria" w:eastAsia="Microsoft YaHei" w:cs="Cambria"/>
          <w:spacing w:val="-4"/>
          <w:w w:val="110"/>
          <w:sz w:val="24"/>
          <w:szCs w:val="24"/>
        </w:rPr>
        <w:t xml:space="preserve"> </w:t>
      </w:r>
      <w:r>
        <w:rPr>
          <w:rFonts w:hint="default" w:ascii="Cambria" w:hAnsi="Cambria" w:eastAsia="Microsoft YaHei" w:cs="Cambria"/>
          <w:w w:val="110"/>
          <w:sz w:val="24"/>
          <w:szCs w:val="24"/>
        </w:rPr>
        <w:t>modern</w:t>
      </w:r>
      <w:r>
        <w:rPr>
          <w:rFonts w:hint="default" w:ascii="Cambria" w:hAnsi="Cambria" w:eastAsia="Microsoft YaHei" w:cs="Cambria"/>
          <w:spacing w:val="-4"/>
          <w:w w:val="110"/>
          <w:sz w:val="24"/>
          <w:szCs w:val="24"/>
        </w:rPr>
        <w:t xml:space="preserve"> </w:t>
      </w:r>
      <w:r>
        <w:rPr>
          <w:rFonts w:hint="default" w:ascii="Cambria" w:hAnsi="Cambria" w:eastAsia="Microsoft YaHei" w:cs="Cambria"/>
          <w:w w:val="110"/>
          <w:sz w:val="24"/>
          <w:szCs w:val="24"/>
        </w:rPr>
        <w:t>financial</w:t>
      </w:r>
      <w:r>
        <w:rPr>
          <w:rFonts w:hint="default" w:ascii="Cambria" w:hAnsi="Cambria" w:eastAsia="Microsoft YaHei" w:cs="Cambria"/>
          <w:spacing w:val="-4"/>
          <w:w w:val="110"/>
          <w:sz w:val="24"/>
          <w:szCs w:val="24"/>
        </w:rPr>
        <w:t xml:space="preserve"> </w:t>
      </w:r>
      <w:r>
        <w:rPr>
          <w:rFonts w:hint="default" w:ascii="Cambria" w:hAnsi="Cambria" w:eastAsia="Microsoft YaHei" w:cs="Cambria"/>
          <w:w w:val="110"/>
          <w:sz w:val="24"/>
          <w:szCs w:val="24"/>
        </w:rPr>
        <w:t>markets</w:t>
      </w:r>
      <w:r>
        <w:rPr>
          <w:rFonts w:hint="default" w:ascii="Cambria" w:hAnsi="Cambria" w:eastAsia="Microsoft YaHei" w:cs="Cambria"/>
          <w:spacing w:val="-4"/>
          <w:w w:val="110"/>
          <w:sz w:val="24"/>
          <w:szCs w:val="24"/>
        </w:rPr>
        <w:t xml:space="preserve"> </w:t>
      </w:r>
      <w:r>
        <w:rPr>
          <w:rFonts w:hint="default" w:ascii="Cambria" w:hAnsi="Cambria" w:eastAsia="Microsoft YaHei" w:cs="Cambria"/>
          <w:w w:val="110"/>
          <w:sz w:val="24"/>
          <w:szCs w:val="24"/>
        </w:rPr>
        <w:t>by</w:t>
      </w:r>
      <w:r>
        <w:rPr>
          <w:rFonts w:hint="default" w:ascii="Cambria" w:hAnsi="Cambria" w:eastAsia="Microsoft YaHei" w:cs="Cambria"/>
          <w:spacing w:val="-4"/>
          <w:w w:val="110"/>
          <w:sz w:val="24"/>
          <w:szCs w:val="24"/>
        </w:rPr>
        <w:t xml:space="preserve"> </w:t>
      </w:r>
      <w:r>
        <w:rPr>
          <w:rFonts w:hint="default" w:ascii="Cambria" w:hAnsi="Cambria" w:eastAsia="Microsoft YaHei" w:cs="Cambria"/>
          <w:w w:val="110"/>
          <w:sz w:val="24"/>
          <w:szCs w:val="24"/>
        </w:rPr>
        <w:t>providing</w:t>
      </w:r>
      <w:r>
        <w:rPr>
          <w:rFonts w:hint="default" w:ascii="Cambria" w:hAnsi="Cambria" w:eastAsia="Microsoft YaHei" w:cs="Cambria"/>
          <w:spacing w:val="-4"/>
          <w:w w:val="110"/>
          <w:sz w:val="24"/>
          <w:szCs w:val="24"/>
        </w:rPr>
        <w:t xml:space="preserve"> </w:t>
      </w:r>
      <w:r>
        <w:rPr>
          <w:rFonts w:hint="default" w:ascii="Cambria" w:hAnsi="Cambria" w:eastAsia="Microsoft YaHei" w:cs="Cambria"/>
          <w:w w:val="110"/>
          <w:sz w:val="24"/>
          <w:szCs w:val="24"/>
        </w:rPr>
        <w:t>investors</w:t>
      </w:r>
      <w:r>
        <w:rPr>
          <w:rFonts w:hint="default" w:ascii="Cambria" w:hAnsi="Cambria" w:eastAsia="Microsoft YaHei" w:cs="Cambria"/>
          <w:spacing w:val="-4"/>
          <w:w w:val="110"/>
          <w:sz w:val="24"/>
          <w:szCs w:val="24"/>
        </w:rPr>
        <w:t xml:space="preserve"> </w:t>
      </w:r>
      <w:r>
        <w:rPr>
          <w:rFonts w:hint="default" w:ascii="Cambria" w:hAnsi="Cambria" w:eastAsia="Microsoft YaHei" w:cs="Cambria"/>
          <w:w w:val="110"/>
          <w:sz w:val="24"/>
          <w:szCs w:val="24"/>
        </w:rPr>
        <w:t xml:space="preserve">with </w:t>
      </w:r>
      <w:r>
        <w:rPr>
          <w:rFonts w:hint="default" w:ascii="Cambria" w:hAnsi="Cambria" w:eastAsia="Microsoft YaHei" w:cs="Cambria"/>
          <w:sz w:val="24"/>
          <w:szCs w:val="24"/>
        </w:rPr>
        <w:t>professionally</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managed</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investment</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vehicles.</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As</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the</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industry</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continues</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to</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expand,</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investors</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face</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 xml:space="preserve">increasing </w:t>
      </w:r>
      <w:r>
        <w:rPr>
          <w:rFonts w:hint="default" w:ascii="Cambria" w:hAnsi="Cambria" w:eastAsia="Microsoft YaHei" w:cs="Cambria"/>
          <w:w w:val="110"/>
          <w:sz w:val="24"/>
          <w:szCs w:val="24"/>
        </w:rPr>
        <w:t>challenges</w:t>
      </w:r>
      <w:r>
        <w:rPr>
          <w:rFonts w:hint="default" w:ascii="Cambria" w:hAnsi="Cambria" w:eastAsia="Microsoft YaHei" w:cs="Cambria"/>
          <w:spacing w:val="-9"/>
          <w:w w:val="110"/>
          <w:sz w:val="24"/>
          <w:szCs w:val="24"/>
        </w:rPr>
        <w:t xml:space="preserve"> </w:t>
      </w:r>
      <w:r>
        <w:rPr>
          <w:rFonts w:hint="default" w:ascii="Cambria" w:hAnsi="Cambria" w:eastAsia="Microsoft YaHei" w:cs="Cambria"/>
          <w:w w:val="110"/>
          <w:sz w:val="24"/>
          <w:szCs w:val="24"/>
        </w:rPr>
        <w:t>in</w:t>
      </w:r>
      <w:r>
        <w:rPr>
          <w:rFonts w:hint="default" w:ascii="Cambria" w:hAnsi="Cambria" w:eastAsia="Microsoft YaHei" w:cs="Cambria"/>
          <w:spacing w:val="-9"/>
          <w:w w:val="110"/>
          <w:sz w:val="24"/>
          <w:szCs w:val="24"/>
        </w:rPr>
        <w:t xml:space="preserve"> </w:t>
      </w:r>
      <w:r>
        <w:rPr>
          <w:rFonts w:hint="default" w:ascii="Cambria" w:hAnsi="Cambria" w:eastAsia="Microsoft YaHei" w:cs="Cambria"/>
          <w:w w:val="110"/>
          <w:sz w:val="24"/>
          <w:szCs w:val="24"/>
        </w:rPr>
        <w:t>selecting</w:t>
      </w:r>
      <w:r>
        <w:rPr>
          <w:rFonts w:hint="default" w:ascii="Cambria" w:hAnsi="Cambria" w:eastAsia="Microsoft YaHei" w:cs="Cambria"/>
          <w:spacing w:val="-9"/>
          <w:w w:val="110"/>
          <w:sz w:val="24"/>
          <w:szCs w:val="24"/>
        </w:rPr>
        <w:t xml:space="preserve"> </w:t>
      </w:r>
      <w:r>
        <w:rPr>
          <w:rFonts w:hint="default" w:ascii="Cambria" w:hAnsi="Cambria" w:eastAsia="Microsoft YaHei" w:cs="Cambria"/>
          <w:w w:val="110"/>
          <w:sz w:val="24"/>
          <w:szCs w:val="24"/>
        </w:rPr>
        <w:t>suitable</w:t>
      </w:r>
      <w:r>
        <w:rPr>
          <w:rFonts w:hint="default" w:ascii="Cambria" w:hAnsi="Cambria" w:eastAsia="Microsoft YaHei" w:cs="Cambria"/>
          <w:spacing w:val="-9"/>
          <w:w w:val="110"/>
          <w:sz w:val="24"/>
          <w:szCs w:val="24"/>
        </w:rPr>
        <w:t xml:space="preserve"> </w:t>
      </w:r>
      <w:r>
        <w:rPr>
          <w:rFonts w:hint="default" w:ascii="Cambria" w:hAnsi="Cambria" w:eastAsia="Microsoft YaHei" w:cs="Cambria"/>
          <w:w w:val="110"/>
          <w:sz w:val="24"/>
          <w:szCs w:val="24"/>
        </w:rPr>
        <w:t>funds,</w:t>
      </w:r>
      <w:r>
        <w:rPr>
          <w:rFonts w:hint="default" w:ascii="Cambria" w:hAnsi="Cambria" w:eastAsia="Microsoft YaHei" w:cs="Cambria"/>
          <w:spacing w:val="-9"/>
          <w:w w:val="110"/>
          <w:sz w:val="24"/>
          <w:szCs w:val="24"/>
        </w:rPr>
        <w:t xml:space="preserve"> </w:t>
      </w:r>
      <w:r>
        <w:rPr>
          <w:rFonts w:hint="default" w:ascii="Cambria" w:hAnsi="Cambria" w:eastAsia="Microsoft YaHei" w:cs="Cambria"/>
          <w:w w:val="110"/>
          <w:sz w:val="24"/>
          <w:szCs w:val="24"/>
        </w:rPr>
        <w:t>evaluating</w:t>
      </w:r>
      <w:r>
        <w:rPr>
          <w:rFonts w:hint="default" w:ascii="Cambria" w:hAnsi="Cambria" w:eastAsia="Microsoft YaHei" w:cs="Cambria"/>
          <w:spacing w:val="-9"/>
          <w:w w:val="110"/>
          <w:sz w:val="24"/>
          <w:szCs w:val="24"/>
        </w:rPr>
        <w:t xml:space="preserve"> </w:t>
      </w:r>
      <w:r>
        <w:rPr>
          <w:rFonts w:hint="default" w:ascii="Cambria" w:hAnsi="Cambria" w:eastAsia="Microsoft YaHei" w:cs="Cambria"/>
          <w:w w:val="110"/>
          <w:sz w:val="24"/>
          <w:szCs w:val="24"/>
        </w:rPr>
        <w:t>risk-adjusted</w:t>
      </w:r>
      <w:r>
        <w:rPr>
          <w:rFonts w:hint="default" w:ascii="Cambria" w:hAnsi="Cambria" w:eastAsia="Microsoft YaHei" w:cs="Cambria"/>
          <w:spacing w:val="-9"/>
          <w:w w:val="110"/>
          <w:sz w:val="24"/>
          <w:szCs w:val="24"/>
        </w:rPr>
        <w:t xml:space="preserve"> </w:t>
      </w:r>
      <w:r>
        <w:rPr>
          <w:rFonts w:hint="default" w:ascii="Cambria" w:hAnsi="Cambria" w:eastAsia="Microsoft YaHei" w:cs="Cambria"/>
          <w:w w:val="110"/>
          <w:sz w:val="24"/>
          <w:szCs w:val="24"/>
        </w:rPr>
        <w:t>performance,</w:t>
      </w:r>
      <w:r>
        <w:rPr>
          <w:rFonts w:hint="default" w:ascii="Cambria" w:hAnsi="Cambria" w:eastAsia="Microsoft YaHei" w:cs="Cambria"/>
          <w:spacing w:val="-9"/>
          <w:w w:val="110"/>
          <w:sz w:val="24"/>
          <w:szCs w:val="24"/>
        </w:rPr>
        <w:t xml:space="preserve"> </w:t>
      </w:r>
      <w:r>
        <w:rPr>
          <w:rFonts w:hint="default" w:ascii="Cambria" w:hAnsi="Cambria" w:eastAsia="Microsoft YaHei" w:cs="Cambria"/>
          <w:w w:val="110"/>
          <w:sz w:val="24"/>
          <w:szCs w:val="24"/>
        </w:rPr>
        <w:t>and</w:t>
      </w:r>
      <w:r>
        <w:rPr>
          <w:rFonts w:hint="default" w:ascii="Cambria" w:hAnsi="Cambria" w:eastAsia="Microsoft YaHei" w:cs="Cambria"/>
          <w:spacing w:val="-9"/>
          <w:w w:val="110"/>
          <w:sz w:val="24"/>
          <w:szCs w:val="24"/>
        </w:rPr>
        <w:t xml:space="preserve"> </w:t>
      </w:r>
      <w:r>
        <w:rPr>
          <w:rFonts w:hint="default" w:ascii="Cambria" w:hAnsi="Cambria" w:eastAsia="Microsoft YaHei" w:cs="Cambria"/>
          <w:w w:val="110"/>
          <w:sz w:val="24"/>
          <w:szCs w:val="24"/>
        </w:rPr>
        <w:t>understanding</w:t>
      </w:r>
      <w:r>
        <w:rPr>
          <w:rFonts w:hint="default" w:ascii="Cambria" w:hAnsi="Cambria" w:eastAsia="Microsoft YaHei" w:cs="Cambria"/>
          <w:spacing w:val="-9"/>
          <w:w w:val="110"/>
          <w:sz w:val="24"/>
          <w:szCs w:val="24"/>
        </w:rPr>
        <w:t xml:space="preserve"> </w:t>
      </w:r>
      <w:r>
        <w:rPr>
          <w:rFonts w:hint="default" w:ascii="Cambria" w:hAnsi="Cambria" w:eastAsia="Microsoft YaHei" w:cs="Cambria"/>
          <w:w w:val="110"/>
          <w:sz w:val="24"/>
          <w:szCs w:val="24"/>
        </w:rPr>
        <w:t xml:space="preserve">market </w:t>
      </w:r>
      <w:r>
        <w:rPr>
          <w:rFonts w:hint="default" w:ascii="Cambria" w:hAnsi="Cambria" w:eastAsia="Microsoft YaHei" w:cs="Cambria"/>
          <w:spacing w:val="-2"/>
          <w:w w:val="110"/>
          <w:sz w:val="24"/>
          <w:szCs w:val="24"/>
        </w:rPr>
        <w:t>dynamics</w:t>
      </w:r>
      <w:r>
        <w:rPr>
          <w:rFonts w:hint="default" w:ascii="Cambria" w:hAnsi="Cambria" w:eastAsia="Microsoft YaHei" w:cs="Cambria"/>
          <w:spacing w:val="-2"/>
          <w:w w:val="110"/>
          <w:sz w:val="24"/>
          <w:szCs w:val="24"/>
          <w:lang w:val="en-US"/>
        </w:rPr>
        <w:t>.</w:t>
      </w:r>
    </w:p>
    <w:p w14:paraId="7428C059">
      <w:pPr>
        <w:pStyle w:val="6"/>
        <w:keepNext w:val="0"/>
        <w:keepLines w:val="0"/>
        <w:pageBreakBefore w:val="0"/>
        <w:widowControl w:val="0"/>
        <w:kinsoku/>
        <w:wordWrap/>
        <w:overflowPunct/>
        <w:topLinePunct w:val="0"/>
        <w:autoSpaceDE w:val="0"/>
        <w:autoSpaceDN w:val="0"/>
        <w:bidi w:val="0"/>
        <w:adjustRightInd/>
        <w:snapToGrid/>
        <w:spacing w:before="0" w:line="360" w:lineRule="auto"/>
        <w:ind w:left="120"/>
        <w:textAlignment w:val="auto"/>
        <w:rPr>
          <w:rFonts w:hint="default" w:ascii="Cambria" w:hAnsi="Cambria" w:eastAsia="Microsoft YaHei" w:cs="Cambria"/>
          <w:spacing w:val="-2"/>
          <w:w w:val="110"/>
          <w:sz w:val="24"/>
          <w:szCs w:val="24"/>
          <w:lang w:val="en-US"/>
        </w:rPr>
      </w:pPr>
    </w:p>
    <w:p w14:paraId="5D890E43">
      <w:pPr>
        <w:pStyle w:val="6"/>
        <w:keepNext w:val="0"/>
        <w:keepLines w:val="0"/>
        <w:pageBreakBefore w:val="0"/>
        <w:widowControl w:val="0"/>
        <w:kinsoku/>
        <w:wordWrap/>
        <w:overflowPunct/>
        <w:topLinePunct w:val="0"/>
        <w:autoSpaceDE w:val="0"/>
        <w:autoSpaceDN w:val="0"/>
        <w:bidi w:val="0"/>
        <w:adjustRightInd/>
        <w:snapToGrid/>
        <w:spacing w:before="0" w:line="360" w:lineRule="auto"/>
        <w:ind w:left="120" w:right="0" w:hanging="120" w:hangingChars="50"/>
        <w:textAlignment w:val="auto"/>
        <w:rPr>
          <w:rFonts w:hint="default" w:ascii="Cambria" w:hAnsi="Cambria" w:eastAsia="Microsoft YaHei" w:cs="Cambria"/>
          <w:sz w:val="24"/>
          <w:szCs w:val="24"/>
        </w:rPr>
      </w:pPr>
      <w:r>
        <w:rPr>
          <w:rFonts w:hint="default" w:ascii="Cambria" w:hAnsi="Cambria" w:eastAsia="Microsoft YaHei" w:cs="Cambria"/>
          <w:sz w:val="24"/>
          <w:szCs w:val="24"/>
          <w:lang w:val="en-US"/>
        </w:rPr>
        <w:t xml:space="preserve">  </w:t>
      </w:r>
      <w:r>
        <w:rPr>
          <w:rFonts w:hint="default" w:ascii="Cambria" w:hAnsi="Cambria" w:eastAsia="Microsoft YaHei" w:cs="Cambria"/>
          <w:w w:val="105"/>
          <w:sz w:val="24"/>
          <w:szCs w:val="24"/>
        </w:rPr>
        <w:t>Traditional investment analysis methods often rely on isolated performance indicators and lack a comprehensive view of risk, investor behavior, and market trends. Consequently, there is a need for integrated analytical platforms that combine multiple dimensions of financial analysis into a single decision-support framework.</w:t>
      </w:r>
    </w:p>
    <w:p w14:paraId="5DA8B9A9">
      <w:pPr>
        <w:pStyle w:val="6"/>
        <w:keepNext w:val="0"/>
        <w:keepLines w:val="0"/>
        <w:pageBreakBefore w:val="0"/>
        <w:widowControl w:val="0"/>
        <w:kinsoku/>
        <w:wordWrap/>
        <w:overflowPunct/>
        <w:topLinePunct w:val="0"/>
        <w:autoSpaceDE w:val="0"/>
        <w:autoSpaceDN w:val="0"/>
        <w:bidi w:val="0"/>
        <w:adjustRightInd/>
        <w:snapToGrid/>
        <w:spacing w:before="0" w:line="360" w:lineRule="auto"/>
        <w:textAlignment w:val="auto"/>
        <w:rPr>
          <w:rFonts w:hint="default" w:ascii="Cambria" w:hAnsi="Cambria" w:eastAsia="Microsoft YaHei" w:cs="Cambria"/>
          <w:sz w:val="24"/>
          <w:szCs w:val="24"/>
          <w:lang w:val="en-US"/>
        </w:rPr>
      </w:pPr>
    </w:p>
    <w:p w14:paraId="51A9748C">
      <w:pPr>
        <w:pStyle w:val="6"/>
        <w:keepNext w:val="0"/>
        <w:keepLines w:val="0"/>
        <w:pageBreakBefore w:val="0"/>
        <w:widowControl w:val="0"/>
        <w:kinsoku/>
        <w:wordWrap/>
        <w:overflowPunct/>
        <w:topLinePunct w:val="0"/>
        <w:autoSpaceDE w:val="0"/>
        <w:autoSpaceDN w:val="0"/>
        <w:bidi w:val="0"/>
        <w:adjustRightInd/>
        <w:snapToGrid/>
        <w:spacing w:before="0" w:line="360" w:lineRule="auto"/>
        <w:ind w:left="120"/>
        <w:textAlignment w:val="auto"/>
        <w:rPr>
          <w:rFonts w:hint="default" w:ascii="Cambria" w:hAnsi="Cambria" w:eastAsia="Microsoft YaHei" w:cs="Cambria"/>
          <w:sz w:val="24"/>
          <w:szCs w:val="24"/>
        </w:rPr>
      </w:pPr>
      <w:r>
        <w:rPr>
          <w:rFonts w:hint="default" w:ascii="Cambria" w:hAnsi="Cambria" w:eastAsia="Microsoft YaHei" w:cs="Cambria"/>
          <w:sz w:val="24"/>
          <w:szCs w:val="24"/>
        </w:rPr>
        <w:t>This</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project</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addresses</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these</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challenges</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by</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developing</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a</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complete</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analytics</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ecosystem</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capable</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 xml:space="preserve">of </w:t>
      </w:r>
      <w:r>
        <w:rPr>
          <w:rFonts w:hint="default" w:ascii="Cambria" w:hAnsi="Cambria" w:eastAsia="Microsoft YaHei" w:cs="Cambria"/>
          <w:w w:val="110"/>
          <w:sz w:val="24"/>
          <w:szCs w:val="24"/>
        </w:rPr>
        <w:t xml:space="preserve">transforming raw mutual fund data into meaningful insights. The platform combines data engineering, </w:t>
      </w:r>
      <w:r>
        <w:rPr>
          <w:rFonts w:hint="default" w:ascii="Cambria" w:hAnsi="Cambria" w:eastAsia="Microsoft YaHei" w:cs="Cambria"/>
          <w:sz w:val="24"/>
          <w:szCs w:val="24"/>
        </w:rPr>
        <w:t>statistical</w:t>
      </w:r>
      <w:r>
        <w:rPr>
          <w:rFonts w:hint="default" w:ascii="Cambria" w:hAnsi="Cambria" w:eastAsia="Microsoft YaHei" w:cs="Cambria"/>
          <w:spacing w:val="39"/>
          <w:sz w:val="24"/>
          <w:szCs w:val="24"/>
        </w:rPr>
        <w:t xml:space="preserve"> </w:t>
      </w:r>
      <w:r>
        <w:rPr>
          <w:rFonts w:hint="default" w:ascii="Cambria" w:hAnsi="Cambria" w:eastAsia="Microsoft YaHei" w:cs="Cambria"/>
          <w:sz w:val="24"/>
          <w:szCs w:val="24"/>
        </w:rPr>
        <w:t>analysis,</w:t>
      </w:r>
      <w:r>
        <w:rPr>
          <w:rFonts w:hint="default" w:ascii="Cambria" w:hAnsi="Cambria" w:eastAsia="Microsoft YaHei" w:cs="Cambria"/>
          <w:spacing w:val="39"/>
          <w:sz w:val="24"/>
          <w:szCs w:val="24"/>
        </w:rPr>
        <w:t xml:space="preserve"> </w:t>
      </w:r>
      <w:r>
        <w:rPr>
          <w:rFonts w:hint="default" w:ascii="Cambria" w:hAnsi="Cambria" w:eastAsia="Microsoft YaHei" w:cs="Cambria"/>
          <w:sz w:val="24"/>
          <w:szCs w:val="24"/>
        </w:rPr>
        <w:t>financial</w:t>
      </w:r>
      <w:r>
        <w:rPr>
          <w:rFonts w:hint="default" w:ascii="Cambria" w:hAnsi="Cambria" w:eastAsia="Microsoft YaHei" w:cs="Cambria"/>
          <w:spacing w:val="39"/>
          <w:sz w:val="24"/>
          <w:szCs w:val="24"/>
        </w:rPr>
        <w:t xml:space="preserve"> </w:t>
      </w:r>
      <w:r>
        <w:rPr>
          <w:rFonts w:hint="default" w:ascii="Cambria" w:hAnsi="Cambria" w:eastAsia="Microsoft YaHei" w:cs="Cambria"/>
          <w:sz w:val="24"/>
          <w:szCs w:val="24"/>
        </w:rPr>
        <w:t>performance</w:t>
      </w:r>
      <w:r>
        <w:rPr>
          <w:rFonts w:hint="default" w:ascii="Cambria" w:hAnsi="Cambria" w:eastAsia="Microsoft YaHei" w:cs="Cambria"/>
          <w:spacing w:val="39"/>
          <w:sz w:val="24"/>
          <w:szCs w:val="24"/>
        </w:rPr>
        <w:t xml:space="preserve"> </w:t>
      </w:r>
      <w:r>
        <w:rPr>
          <w:rFonts w:hint="default" w:ascii="Cambria" w:hAnsi="Cambria" w:eastAsia="Microsoft YaHei" w:cs="Cambria"/>
          <w:sz w:val="24"/>
          <w:szCs w:val="24"/>
        </w:rPr>
        <w:t>evaluation,</w:t>
      </w:r>
      <w:r>
        <w:rPr>
          <w:rFonts w:hint="default" w:ascii="Cambria" w:hAnsi="Cambria" w:eastAsia="Microsoft YaHei" w:cs="Cambria"/>
          <w:spacing w:val="39"/>
          <w:sz w:val="24"/>
          <w:szCs w:val="24"/>
        </w:rPr>
        <w:t xml:space="preserve"> </w:t>
      </w:r>
      <w:r>
        <w:rPr>
          <w:rFonts w:hint="default" w:ascii="Cambria" w:hAnsi="Cambria" w:eastAsia="Microsoft YaHei" w:cs="Cambria"/>
          <w:sz w:val="24"/>
          <w:szCs w:val="24"/>
        </w:rPr>
        <w:t>and</w:t>
      </w:r>
      <w:r>
        <w:rPr>
          <w:rFonts w:hint="default" w:ascii="Cambria" w:hAnsi="Cambria" w:eastAsia="Microsoft YaHei" w:cs="Cambria"/>
          <w:spacing w:val="39"/>
          <w:sz w:val="24"/>
          <w:szCs w:val="24"/>
        </w:rPr>
        <w:t xml:space="preserve"> </w:t>
      </w:r>
      <w:r>
        <w:rPr>
          <w:rFonts w:hint="default" w:ascii="Cambria" w:hAnsi="Cambria" w:eastAsia="Microsoft YaHei" w:cs="Cambria"/>
          <w:sz w:val="24"/>
          <w:szCs w:val="24"/>
        </w:rPr>
        <w:t>business</w:t>
      </w:r>
      <w:r>
        <w:rPr>
          <w:rFonts w:hint="default" w:ascii="Cambria" w:hAnsi="Cambria" w:eastAsia="Microsoft YaHei" w:cs="Cambria"/>
          <w:spacing w:val="39"/>
          <w:sz w:val="24"/>
          <w:szCs w:val="24"/>
        </w:rPr>
        <w:t xml:space="preserve"> </w:t>
      </w:r>
      <w:r>
        <w:rPr>
          <w:rFonts w:hint="default" w:ascii="Cambria" w:hAnsi="Cambria" w:eastAsia="Microsoft YaHei" w:cs="Cambria"/>
          <w:sz w:val="24"/>
          <w:szCs w:val="24"/>
        </w:rPr>
        <w:t>intelligence</w:t>
      </w:r>
      <w:r>
        <w:rPr>
          <w:rFonts w:hint="default" w:ascii="Cambria" w:hAnsi="Cambria" w:eastAsia="Microsoft YaHei" w:cs="Cambria"/>
          <w:spacing w:val="39"/>
          <w:sz w:val="24"/>
          <w:szCs w:val="24"/>
        </w:rPr>
        <w:t xml:space="preserve"> </w:t>
      </w:r>
      <w:r>
        <w:rPr>
          <w:rFonts w:hint="default" w:ascii="Cambria" w:hAnsi="Cambria" w:eastAsia="Microsoft YaHei" w:cs="Cambria"/>
          <w:sz w:val="24"/>
          <w:szCs w:val="24"/>
        </w:rPr>
        <w:t>visualization</w:t>
      </w:r>
      <w:r>
        <w:rPr>
          <w:rFonts w:hint="default" w:ascii="Cambria" w:hAnsi="Cambria" w:eastAsia="Microsoft YaHei" w:cs="Cambria"/>
          <w:spacing w:val="39"/>
          <w:sz w:val="24"/>
          <w:szCs w:val="24"/>
        </w:rPr>
        <w:t xml:space="preserve"> </w:t>
      </w:r>
      <w:r>
        <w:rPr>
          <w:rFonts w:hint="default" w:ascii="Cambria" w:hAnsi="Cambria" w:eastAsia="Microsoft YaHei" w:cs="Cambria"/>
          <w:sz w:val="24"/>
          <w:szCs w:val="24"/>
        </w:rPr>
        <w:t>techniques</w:t>
      </w:r>
      <w:r>
        <w:rPr>
          <w:rFonts w:hint="default" w:ascii="Cambria" w:hAnsi="Cambria" w:eastAsia="Microsoft YaHei" w:cs="Cambria"/>
          <w:spacing w:val="39"/>
          <w:sz w:val="24"/>
          <w:szCs w:val="24"/>
        </w:rPr>
        <w:t xml:space="preserve"> </w:t>
      </w:r>
      <w:r>
        <w:rPr>
          <w:rFonts w:hint="default" w:ascii="Cambria" w:hAnsi="Cambria" w:eastAsia="Microsoft YaHei" w:cs="Cambria"/>
          <w:sz w:val="24"/>
          <w:szCs w:val="24"/>
        </w:rPr>
        <w:t xml:space="preserve">to </w:t>
      </w:r>
      <w:r>
        <w:rPr>
          <w:rFonts w:hint="default" w:ascii="Cambria" w:hAnsi="Cambria" w:eastAsia="Microsoft YaHei" w:cs="Cambria"/>
          <w:w w:val="110"/>
          <w:sz w:val="24"/>
          <w:szCs w:val="24"/>
        </w:rPr>
        <w:t>provide a holistic view of the mutual fund landscape.</w:t>
      </w:r>
    </w:p>
    <w:p w14:paraId="6D10DE0E">
      <w:pPr>
        <w:pStyle w:val="6"/>
        <w:spacing w:before="299" w:line="319" w:lineRule="auto"/>
        <w:ind w:left="120"/>
        <w:rPr>
          <w:rFonts w:hint="default" w:ascii="Cambria" w:hAnsi="Cambria" w:eastAsia="Microsoft YaHei" w:cs="Cambria"/>
          <w:spacing w:val="-2"/>
          <w:w w:val="110"/>
          <w:sz w:val="24"/>
          <w:szCs w:val="24"/>
          <w:lang w:val="en-US"/>
        </w:rPr>
        <w:sectPr>
          <w:headerReference r:id="rId5" w:type="default"/>
          <w:footerReference r:id="rId6" w:type="default"/>
          <w:type w:val="continuous"/>
          <w:pgSz w:w="12240" w:h="15840"/>
          <w:pgMar w:top="1627" w:right="1440" w:bottom="835" w:left="1440" w:header="0" w:footer="643" w:gutter="0"/>
          <w:pgNumType w:start="1"/>
          <w:cols w:space="720" w:num="1"/>
        </w:sectPr>
      </w:pPr>
    </w:p>
    <w:p w14:paraId="0B4622FF">
      <w:pPr>
        <w:pStyle w:val="6"/>
        <w:spacing w:before="7"/>
        <w:rPr>
          <w:rFonts w:hint="default" w:ascii="Cambria" w:hAnsi="Cambria" w:eastAsia="Microsoft YaHei" w:cs="Cambria"/>
          <w:sz w:val="24"/>
          <w:szCs w:val="24"/>
        </w:rPr>
      </w:pPr>
    </w:p>
    <w:p w14:paraId="397488B9">
      <w:pPr>
        <w:pStyle w:val="6"/>
        <w:spacing w:before="109"/>
        <w:rPr>
          <w:rFonts w:hint="default" w:ascii="Cambria" w:hAnsi="Cambria" w:eastAsia="Microsoft YaHei" w:cs="Cambria"/>
          <w:sz w:val="24"/>
          <w:szCs w:val="24"/>
        </w:rPr>
      </w:pPr>
    </w:p>
    <w:p w14:paraId="27634552">
      <w:pPr>
        <w:pStyle w:val="2"/>
        <w:numPr>
          <w:numId w:val="0"/>
        </w:numPr>
        <w:tabs>
          <w:tab w:val="left" w:pos="521"/>
        </w:tabs>
        <w:spacing w:before="0" w:after="0" w:line="240" w:lineRule="auto"/>
        <w:ind w:left="120" w:leftChars="0" w:right="0" w:rightChars="0"/>
        <w:jc w:val="center"/>
        <w:rPr>
          <w:rFonts w:hint="default" w:ascii="Cambria" w:hAnsi="Cambria" w:eastAsia="Microsoft YaHei" w:cs="Cambria"/>
          <w:b/>
          <w:bCs w:val="0"/>
          <w:sz w:val="36"/>
          <w:szCs w:val="36"/>
        </w:rPr>
      </w:pPr>
      <w:bookmarkStart w:id="4" w:name="2. Problem Statement"/>
      <w:bookmarkEnd w:id="4"/>
      <w:r>
        <w:rPr>
          <w:rFonts w:hint="default" w:ascii="Cambria" w:hAnsi="Cambria" w:eastAsia="Microsoft YaHei" w:cs="Cambria"/>
          <w:b/>
          <w:bCs w:val="0"/>
          <w:w w:val="90"/>
          <w:sz w:val="36"/>
          <w:szCs w:val="36"/>
        </w:rPr>
        <w:t>Problem</w:t>
      </w:r>
      <w:r>
        <w:rPr>
          <w:rFonts w:hint="default" w:ascii="Cambria" w:hAnsi="Cambria" w:eastAsia="Microsoft YaHei" w:cs="Cambria"/>
          <w:b/>
          <w:bCs w:val="0"/>
          <w:spacing w:val="13"/>
          <w:sz w:val="36"/>
          <w:szCs w:val="36"/>
        </w:rPr>
        <w:t xml:space="preserve"> </w:t>
      </w:r>
      <w:r>
        <w:rPr>
          <w:rFonts w:hint="default" w:ascii="Cambria" w:hAnsi="Cambria" w:eastAsia="Microsoft YaHei" w:cs="Cambria"/>
          <w:b/>
          <w:bCs w:val="0"/>
          <w:spacing w:val="-2"/>
          <w:sz w:val="36"/>
          <w:szCs w:val="36"/>
        </w:rPr>
        <w:t>Statement</w:t>
      </w:r>
    </w:p>
    <w:p w14:paraId="46F711B4">
      <w:pPr>
        <w:pStyle w:val="6"/>
        <w:spacing w:before="299"/>
        <w:ind w:left="120"/>
        <w:rPr>
          <w:rFonts w:hint="default" w:ascii="Cambria" w:hAnsi="Cambria" w:eastAsia="Microsoft YaHei" w:cs="Cambria"/>
          <w:sz w:val="24"/>
          <w:szCs w:val="24"/>
        </w:rPr>
      </w:pPr>
      <w:r>
        <w:rPr>
          <w:rFonts w:hint="default" w:ascii="Cambria" w:hAnsi="Cambria" w:eastAsia="Microsoft YaHei" w:cs="Cambria"/>
          <w:sz w:val="24"/>
          <w:szCs w:val="24"/>
        </w:rPr>
        <w:t>Investors</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and</w:t>
      </w:r>
      <w:r>
        <w:rPr>
          <w:rFonts w:hint="default" w:ascii="Cambria" w:hAnsi="Cambria" w:eastAsia="Microsoft YaHei" w:cs="Cambria"/>
          <w:spacing w:val="41"/>
          <w:sz w:val="24"/>
          <w:szCs w:val="24"/>
        </w:rPr>
        <w:t xml:space="preserve"> </w:t>
      </w:r>
      <w:r>
        <w:rPr>
          <w:rFonts w:hint="default" w:ascii="Cambria" w:hAnsi="Cambria" w:eastAsia="Microsoft YaHei" w:cs="Cambria"/>
          <w:sz w:val="24"/>
          <w:szCs w:val="24"/>
        </w:rPr>
        <w:t>financial</w:t>
      </w:r>
      <w:r>
        <w:rPr>
          <w:rFonts w:hint="default" w:ascii="Cambria" w:hAnsi="Cambria" w:eastAsia="Microsoft YaHei" w:cs="Cambria"/>
          <w:spacing w:val="41"/>
          <w:sz w:val="24"/>
          <w:szCs w:val="24"/>
        </w:rPr>
        <w:t xml:space="preserve"> </w:t>
      </w:r>
      <w:r>
        <w:rPr>
          <w:rFonts w:hint="default" w:ascii="Cambria" w:hAnsi="Cambria" w:eastAsia="Microsoft YaHei" w:cs="Cambria"/>
          <w:sz w:val="24"/>
          <w:szCs w:val="24"/>
        </w:rPr>
        <w:t>analysts</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frequently</w:t>
      </w:r>
      <w:r>
        <w:rPr>
          <w:rFonts w:hint="default" w:ascii="Cambria" w:hAnsi="Cambria" w:eastAsia="Microsoft YaHei" w:cs="Cambria"/>
          <w:spacing w:val="41"/>
          <w:sz w:val="24"/>
          <w:szCs w:val="24"/>
        </w:rPr>
        <w:t xml:space="preserve"> </w:t>
      </w:r>
      <w:r>
        <w:rPr>
          <w:rFonts w:hint="default" w:ascii="Cambria" w:hAnsi="Cambria" w:eastAsia="Microsoft YaHei" w:cs="Cambria"/>
          <w:sz w:val="24"/>
          <w:szCs w:val="24"/>
        </w:rPr>
        <w:t>encounter</w:t>
      </w:r>
      <w:r>
        <w:rPr>
          <w:rFonts w:hint="default" w:ascii="Cambria" w:hAnsi="Cambria" w:eastAsia="Microsoft YaHei" w:cs="Cambria"/>
          <w:spacing w:val="41"/>
          <w:sz w:val="24"/>
          <w:szCs w:val="24"/>
        </w:rPr>
        <w:t xml:space="preserve"> </w:t>
      </w:r>
      <w:r>
        <w:rPr>
          <w:rFonts w:hint="default" w:ascii="Cambria" w:hAnsi="Cambria" w:eastAsia="Microsoft YaHei" w:cs="Cambria"/>
          <w:sz w:val="24"/>
          <w:szCs w:val="24"/>
        </w:rPr>
        <w:t>several</w:t>
      </w:r>
      <w:r>
        <w:rPr>
          <w:rFonts w:hint="default" w:ascii="Cambria" w:hAnsi="Cambria" w:eastAsia="Microsoft YaHei" w:cs="Cambria"/>
          <w:spacing w:val="40"/>
          <w:sz w:val="24"/>
          <w:szCs w:val="24"/>
        </w:rPr>
        <w:t xml:space="preserve"> </w:t>
      </w:r>
      <w:r>
        <w:rPr>
          <w:rFonts w:hint="default" w:ascii="Cambria" w:hAnsi="Cambria" w:eastAsia="Microsoft YaHei" w:cs="Cambria"/>
          <w:spacing w:val="-2"/>
          <w:sz w:val="24"/>
          <w:szCs w:val="24"/>
        </w:rPr>
        <w:t>challenges:</w:t>
      </w:r>
    </w:p>
    <w:p w14:paraId="6EC5A468">
      <w:pPr>
        <w:pStyle w:val="6"/>
        <w:spacing w:before="163"/>
        <w:rPr>
          <w:rFonts w:hint="default" w:ascii="Cambria" w:hAnsi="Cambria" w:eastAsia="Microsoft YaHei" w:cs="Cambria"/>
          <w:sz w:val="24"/>
          <w:szCs w:val="24"/>
        </w:rPr>
      </w:pPr>
    </w:p>
    <w:p w14:paraId="2D22B7CB">
      <w:pPr>
        <w:pStyle w:val="9"/>
        <w:numPr>
          <w:ilvl w:val="1"/>
          <w:numId w:val="1"/>
        </w:numPr>
        <w:tabs>
          <w:tab w:val="left" w:pos="233"/>
        </w:tabs>
        <w:spacing w:before="0" w:after="0" w:line="240" w:lineRule="auto"/>
        <w:ind w:left="233" w:right="0" w:hanging="113"/>
        <w:jc w:val="left"/>
        <w:rPr>
          <w:rFonts w:hint="default" w:ascii="Cambria" w:hAnsi="Cambria" w:eastAsia="Microsoft YaHei" w:cs="Cambria"/>
          <w:sz w:val="24"/>
          <w:szCs w:val="24"/>
        </w:rPr>
      </w:pPr>
      <w:r>
        <w:rPr>
          <w:rFonts w:hint="default" w:ascii="Cambria" w:hAnsi="Cambria" w:eastAsia="Microsoft YaHei" w:cs="Cambria"/>
          <w:spacing w:val="-2"/>
          <w:w w:val="110"/>
          <w:sz w:val="24"/>
          <w:szCs w:val="24"/>
        </w:rPr>
        <w:t>Large</w:t>
      </w:r>
      <w:r>
        <w:rPr>
          <w:rFonts w:hint="default" w:ascii="Cambria" w:hAnsi="Cambria" w:eastAsia="Microsoft YaHei" w:cs="Cambria"/>
          <w:spacing w:val="-3"/>
          <w:w w:val="110"/>
          <w:sz w:val="24"/>
          <w:szCs w:val="24"/>
        </w:rPr>
        <w:t xml:space="preserve"> </w:t>
      </w:r>
      <w:r>
        <w:rPr>
          <w:rFonts w:hint="default" w:ascii="Cambria" w:hAnsi="Cambria" w:eastAsia="Microsoft YaHei" w:cs="Cambria"/>
          <w:spacing w:val="-2"/>
          <w:w w:val="110"/>
          <w:sz w:val="24"/>
          <w:szCs w:val="24"/>
        </w:rPr>
        <w:t>volumes of fragmented</w:t>
      </w:r>
      <w:r>
        <w:rPr>
          <w:rFonts w:hint="default" w:ascii="Cambria" w:hAnsi="Cambria" w:eastAsia="Microsoft YaHei" w:cs="Cambria"/>
          <w:spacing w:val="-3"/>
          <w:w w:val="110"/>
          <w:sz w:val="24"/>
          <w:szCs w:val="24"/>
        </w:rPr>
        <w:t xml:space="preserve"> </w:t>
      </w:r>
      <w:r>
        <w:rPr>
          <w:rFonts w:hint="default" w:ascii="Cambria" w:hAnsi="Cambria" w:eastAsia="Microsoft YaHei" w:cs="Cambria"/>
          <w:spacing w:val="-2"/>
          <w:w w:val="110"/>
          <w:sz w:val="24"/>
          <w:szCs w:val="24"/>
        </w:rPr>
        <w:t xml:space="preserve">mutual fund </w:t>
      </w:r>
      <w:r>
        <w:rPr>
          <w:rFonts w:hint="default" w:ascii="Cambria" w:hAnsi="Cambria" w:eastAsia="Microsoft YaHei" w:cs="Cambria"/>
          <w:spacing w:val="-4"/>
          <w:w w:val="110"/>
          <w:sz w:val="24"/>
          <w:szCs w:val="24"/>
        </w:rPr>
        <w:t>data.</w:t>
      </w:r>
    </w:p>
    <w:p w14:paraId="7ACFE4D5">
      <w:pPr>
        <w:pStyle w:val="6"/>
        <w:spacing w:before="162"/>
        <w:rPr>
          <w:rFonts w:hint="default" w:ascii="Cambria" w:hAnsi="Cambria" w:eastAsia="Microsoft YaHei" w:cs="Cambria"/>
          <w:sz w:val="24"/>
          <w:szCs w:val="24"/>
        </w:rPr>
      </w:pPr>
    </w:p>
    <w:p w14:paraId="05DB34BB">
      <w:pPr>
        <w:pStyle w:val="9"/>
        <w:numPr>
          <w:ilvl w:val="1"/>
          <w:numId w:val="1"/>
        </w:numPr>
        <w:tabs>
          <w:tab w:val="left" w:pos="233"/>
        </w:tabs>
        <w:spacing w:before="0" w:after="0" w:line="240" w:lineRule="auto"/>
        <w:ind w:left="233" w:right="0" w:hanging="113"/>
        <w:jc w:val="left"/>
        <w:rPr>
          <w:rFonts w:hint="default" w:ascii="Cambria" w:hAnsi="Cambria" w:eastAsia="Microsoft YaHei" w:cs="Cambria"/>
          <w:sz w:val="24"/>
          <w:szCs w:val="24"/>
        </w:rPr>
      </w:pPr>
      <w:r>
        <w:rPr>
          <w:rFonts w:hint="default" w:ascii="Cambria" w:hAnsi="Cambria" w:eastAsia="Microsoft YaHei" w:cs="Cambria"/>
          <w:sz w:val="24"/>
          <w:szCs w:val="24"/>
        </w:rPr>
        <w:t>Difficulty</w:t>
      </w:r>
      <w:r>
        <w:rPr>
          <w:rFonts w:hint="default" w:ascii="Cambria" w:hAnsi="Cambria" w:eastAsia="Microsoft YaHei" w:cs="Cambria"/>
          <w:spacing w:val="43"/>
          <w:sz w:val="24"/>
          <w:szCs w:val="24"/>
        </w:rPr>
        <w:t xml:space="preserve"> </w:t>
      </w:r>
      <w:r>
        <w:rPr>
          <w:rFonts w:hint="default" w:ascii="Cambria" w:hAnsi="Cambria" w:eastAsia="Microsoft YaHei" w:cs="Cambria"/>
          <w:sz w:val="24"/>
          <w:szCs w:val="24"/>
        </w:rPr>
        <w:t>in</w:t>
      </w:r>
      <w:r>
        <w:rPr>
          <w:rFonts w:hint="default" w:ascii="Cambria" w:hAnsi="Cambria" w:eastAsia="Microsoft YaHei" w:cs="Cambria"/>
          <w:spacing w:val="44"/>
          <w:sz w:val="24"/>
          <w:szCs w:val="24"/>
        </w:rPr>
        <w:t xml:space="preserve"> </w:t>
      </w:r>
      <w:r>
        <w:rPr>
          <w:rFonts w:hint="default" w:ascii="Cambria" w:hAnsi="Cambria" w:eastAsia="Microsoft YaHei" w:cs="Cambria"/>
          <w:sz w:val="24"/>
          <w:szCs w:val="24"/>
        </w:rPr>
        <w:t>comparing</w:t>
      </w:r>
      <w:r>
        <w:rPr>
          <w:rFonts w:hint="default" w:ascii="Cambria" w:hAnsi="Cambria" w:eastAsia="Microsoft YaHei" w:cs="Cambria"/>
          <w:spacing w:val="44"/>
          <w:sz w:val="24"/>
          <w:szCs w:val="24"/>
        </w:rPr>
        <w:t xml:space="preserve"> </w:t>
      </w:r>
      <w:r>
        <w:rPr>
          <w:rFonts w:hint="default" w:ascii="Cambria" w:hAnsi="Cambria" w:eastAsia="Microsoft YaHei" w:cs="Cambria"/>
          <w:sz w:val="24"/>
          <w:szCs w:val="24"/>
        </w:rPr>
        <w:t>funds</w:t>
      </w:r>
      <w:r>
        <w:rPr>
          <w:rFonts w:hint="default" w:ascii="Cambria" w:hAnsi="Cambria" w:eastAsia="Microsoft YaHei" w:cs="Cambria"/>
          <w:spacing w:val="44"/>
          <w:sz w:val="24"/>
          <w:szCs w:val="24"/>
        </w:rPr>
        <w:t xml:space="preserve"> </w:t>
      </w:r>
      <w:r>
        <w:rPr>
          <w:rFonts w:hint="default" w:ascii="Cambria" w:hAnsi="Cambria" w:eastAsia="Microsoft YaHei" w:cs="Cambria"/>
          <w:sz w:val="24"/>
          <w:szCs w:val="24"/>
        </w:rPr>
        <w:t>across</w:t>
      </w:r>
      <w:r>
        <w:rPr>
          <w:rFonts w:hint="default" w:ascii="Cambria" w:hAnsi="Cambria" w:eastAsia="Microsoft YaHei" w:cs="Cambria"/>
          <w:spacing w:val="43"/>
          <w:sz w:val="24"/>
          <w:szCs w:val="24"/>
        </w:rPr>
        <w:t xml:space="preserve"> </w:t>
      </w:r>
      <w:r>
        <w:rPr>
          <w:rFonts w:hint="default" w:ascii="Cambria" w:hAnsi="Cambria" w:eastAsia="Microsoft YaHei" w:cs="Cambria"/>
          <w:sz w:val="24"/>
          <w:szCs w:val="24"/>
        </w:rPr>
        <w:t>different</w:t>
      </w:r>
      <w:r>
        <w:rPr>
          <w:rFonts w:hint="default" w:ascii="Cambria" w:hAnsi="Cambria" w:eastAsia="Microsoft YaHei" w:cs="Cambria"/>
          <w:spacing w:val="44"/>
          <w:sz w:val="24"/>
          <w:szCs w:val="24"/>
        </w:rPr>
        <w:t xml:space="preserve"> </w:t>
      </w:r>
      <w:r>
        <w:rPr>
          <w:rFonts w:hint="default" w:ascii="Cambria" w:hAnsi="Cambria" w:eastAsia="Microsoft YaHei" w:cs="Cambria"/>
          <w:spacing w:val="-2"/>
          <w:sz w:val="24"/>
          <w:szCs w:val="24"/>
        </w:rPr>
        <w:t>categories.</w:t>
      </w:r>
    </w:p>
    <w:p w14:paraId="37045754">
      <w:pPr>
        <w:pStyle w:val="6"/>
        <w:spacing w:before="163"/>
        <w:rPr>
          <w:rFonts w:hint="default" w:ascii="Cambria" w:hAnsi="Cambria" w:eastAsia="Microsoft YaHei" w:cs="Cambria"/>
          <w:sz w:val="24"/>
          <w:szCs w:val="24"/>
        </w:rPr>
      </w:pPr>
    </w:p>
    <w:p w14:paraId="75816D26">
      <w:pPr>
        <w:pStyle w:val="9"/>
        <w:numPr>
          <w:ilvl w:val="1"/>
          <w:numId w:val="1"/>
        </w:numPr>
        <w:tabs>
          <w:tab w:val="left" w:pos="233"/>
        </w:tabs>
        <w:spacing w:before="0" w:after="0" w:line="240" w:lineRule="auto"/>
        <w:ind w:left="233" w:right="0" w:hanging="113"/>
        <w:jc w:val="left"/>
        <w:rPr>
          <w:rFonts w:hint="default" w:ascii="Cambria" w:hAnsi="Cambria" w:eastAsia="Microsoft YaHei" w:cs="Cambria"/>
          <w:sz w:val="24"/>
          <w:szCs w:val="24"/>
        </w:rPr>
      </w:pPr>
      <w:r>
        <w:rPr>
          <w:rFonts w:hint="default" w:ascii="Cambria" w:hAnsi="Cambria" w:eastAsia="Microsoft YaHei" w:cs="Cambria"/>
          <w:spacing w:val="2"/>
          <w:sz w:val="24"/>
          <w:szCs w:val="24"/>
        </w:rPr>
        <w:t>Limited</w:t>
      </w:r>
      <w:r>
        <w:rPr>
          <w:rFonts w:hint="default" w:ascii="Cambria" w:hAnsi="Cambria" w:eastAsia="Microsoft YaHei" w:cs="Cambria"/>
          <w:spacing w:val="37"/>
          <w:sz w:val="24"/>
          <w:szCs w:val="24"/>
        </w:rPr>
        <w:t xml:space="preserve"> </w:t>
      </w:r>
      <w:r>
        <w:rPr>
          <w:rFonts w:hint="default" w:ascii="Cambria" w:hAnsi="Cambria" w:eastAsia="Microsoft YaHei" w:cs="Cambria"/>
          <w:spacing w:val="2"/>
          <w:sz w:val="24"/>
          <w:szCs w:val="24"/>
        </w:rPr>
        <w:t>visibility</w:t>
      </w:r>
      <w:r>
        <w:rPr>
          <w:rFonts w:hint="default" w:ascii="Cambria" w:hAnsi="Cambria" w:eastAsia="Microsoft YaHei" w:cs="Cambria"/>
          <w:spacing w:val="38"/>
          <w:sz w:val="24"/>
          <w:szCs w:val="24"/>
        </w:rPr>
        <w:t xml:space="preserve"> </w:t>
      </w:r>
      <w:r>
        <w:rPr>
          <w:rFonts w:hint="default" w:ascii="Cambria" w:hAnsi="Cambria" w:eastAsia="Microsoft YaHei" w:cs="Cambria"/>
          <w:spacing w:val="2"/>
          <w:sz w:val="24"/>
          <w:szCs w:val="24"/>
        </w:rPr>
        <w:t>into</w:t>
      </w:r>
      <w:r>
        <w:rPr>
          <w:rFonts w:hint="default" w:ascii="Cambria" w:hAnsi="Cambria" w:eastAsia="Microsoft YaHei" w:cs="Cambria"/>
          <w:spacing w:val="37"/>
          <w:sz w:val="24"/>
          <w:szCs w:val="24"/>
        </w:rPr>
        <w:t xml:space="preserve"> </w:t>
      </w:r>
      <w:r>
        <w:rPr>
          <w:rFonts w:hint="default" w:ascii="Cambria" w:hAnsi="Cambria" w:eastAsia="Microsoft YaHei" w:cs="Cambria"/>
          <w:spacing w:val="2"/>
          <w:sz w:val="24"/>
          <w:szCs w:val="24"/>
        </w:rPr>
        <w:t>risk-adjusted</w:t>
      </w:r>
      <w:r>
        <w:rPr>
          <w:rFonts w:hint="default" w:ascii="Cambria" w:hAnsi="Cambria" w:eastAsia="Microsoft YaHei" w:cs="Cambria"/>
          <w:spacing w:val="38"/>
          <w:sz w:val="24"/>
          <w:szCs w:val="24"/>
        </w:rPr>
        <w:t xml:space="preserve"> </w:t>
      </w:r>
      <w:r>
        <w:rPr>
          <w:rFonts w:hint="default" w:ascii="Cambria" w:hAnsi="Cambria" w:eastAsia="Microsoft YaHei" w:cs="Cambria"/>
          <w:spacing w:val="2"/>
          <w:sz w:val="24"/>
          <w:szCs w:val="24"/>
        </w:rPr>
        <w:t>performance</w:t>
      </w:r>
      <w:r>
        <w:rPr>
          <w:rFonts w:hint="default" w:ascii="Cambria" w:hAnsi="Cambria" w:eastAsia="Microsoft YaHei" w:cs="Cambria"/>
          <w:spacing w:val="37"/>
          <w:sz w:val="24"/>
          <w:szCs w:val="24"/>
        </w:rPr>
        <w:t xml:space="preserve"> </w:t>
      </w:r>
      <w:r>
        <w:rPr>
          <w:rFonts w:hint="default" w:ascii="Cambria" w:hAnsi="Cambria" w:eastAsia="Microsoft YaHei" w:cs="Cambria"/>
          <w:spacing w:val="-2"/>
          <w:sz w:val="24"/>
          <w:szCs w:val="24"/>
        </w:rPr>
        <w:t>metrics.</w:t>
      </w:r>
    </w:p>
    <w:p w14:paraId="7BA042A0">
      <w:pPr>
        <w:pStyle w:val="6"/>
        <w:spacing w:before="162"/>
        <w:rPr>
          <w:rFonts w:hint="default" w:ascii="Cambria" w:hAnsi="Cambria" w:eastAsia="Microsoft YaHei" w:cs="Cambria"/>
          <w:sz w:val="24"/>
          <w:szCs w:val="24"/>
        </w:rPr>
      </w:pPr>
    </w:p>
    <w:p w14:paraId="712753E8">
      <w:pPr>
        <w:pStyle w:val="9"/>
        <w:numPr>
          <w:ilvl w:val="1"/>
          <w:numId w:val="1"/>
        </w:numPr>
        <w:tabs>
          <w:tab w:val="left" w:pos="233"/>
        </w:tabs>
        <w:spacing w:before="1" w:after="0" w:line="240" w:lineRule="auto"/>
        <w:ind w:left="233" w:right="0" w:hanging="113"/>
        <w:jc w:val="left"/>
        <w:rPr>
          <w:rFonts w:hint="default" w:ascii="Cambria" w:hAnsi="Cambria" w:eastAsia="Microsoft YaHei" w:cs="Cambria"/>
          <w:sz w:val="24"/>
          <w:szCs w:val="24"/>
        </w:rPr>
      </w:pPr>
      <w:r>
        <w:rPr>
          <w:rFonts w:hint="default" w:ascii="Cambria" w:hAnsi="Cambria" w:eastAsia="Microsoft YaHei" w:cs="Cambria"/>
          <w:spacing w:val="2"/>
          <w:sz w:val="24"/>
          <w:szCs w:val="24"/>
        </w:rPr>
        <w:t>Inadequate</w:t>
      </w:r>
      <w:r>
        <w:rPr>
          <w:rFonts w:hint="default" w:ascii="Cambria" w:hAnsi="Cambria" w:eastAsia="Microsoft YaHei" w:cs="Cambria"/>
          <w:spacing w:val="40"/>
          <w:sz w:val="24"/>
          <w:szCs w:val="24"/>
        </w:rPr>
        <w:t xml:space="preserve"> </w:t>
      </w:r>
      <w:r>
        <w:rPr>
          <w:rFonts w:hint="default" w:ascii="Cambria" w:hAnsi="Cambria" w:eastAsia="Microsoft YaHei" w:cs="Cambria"/>
          <w:spacing w:val="2"/>
          <w:sz w:val="24"/>
          <w:szCs w:val="24"/>
        </w:rPr>
        <w:t>understanding</w:t>
      </w:r>
      <w:r>
        <w:rPr>
          <w:rFonts w:hint="default" w:ascii="Cambria" w:hAnsi="Cambria" w:eastAsia="Microsoft YaHei" w:cs="Cambria"/>
          <w:spacing w:val="41"/>
          <w:sz w:val="24"/>
          <w:szCs w:val="24"/>
        </w:rPr>
        <w:t xml:space="preserve"> </w:t>
      </w:r>
      <w:r>
        <w:rPr>
          <w:rFonts w:hint="default" w:ascii="Cambria" w:hAnsi="Cambria" w:eastAsia="Microsoft YaHei" w:cs="Cambria"/>
          <w:spacing w:val="2"/>
          <w:sz w:val="24"/>
          <w:szCs w:val="24"/>
        </w:rPr>
        <w:t>of</w:t>
      </w:r>
      <w:r>
        <w:rPr>
          <w:rFonts w:hint="default" w:ascii="Cambria" w:hAnsi="Cambria" w:eastAsia="Microsoft YaHei" w:cs="Cambria"/>
          <w:spacing w:val="40"/>
          <w:sz w:val="24"/>
          <w:szCs w:val="24"/>
        </w:rPr>
        <w:t xml:space="preserve"> </w:t>
      </w:r>
      <w:r>
        <w:rPr>
          <w:rFonts w:hint="default" w:ascii="Cambria" w:hAnsi="Cambria" w:eastAsia="Microsoft YaHei" w:cs="Cambria"/>
          <w:spacing w:val="2"/>
          <w:sz w:val="24"/>
          <w:szCs w:val="24"/>
        </w:rPr>
        <w:t>investor</w:t>
      </w:r>
      <w:r>
        <w:rPr>
          <w:rFonts w:hint="default" w:ascii="Cambria" w:hAnsi="Cambria" w:eastAsia="Microsoft YaHei" w:cs="Cambria"/>
          <w:spacing w:val="41"/>
          <w:sz w:val="24"/>
          <w:szCs w:val="24"/>
        </w:rPr>
        <w:t xml:space="preserve"> </w:t>
      </w:r>
      <w:r>
        <w:rPr>
          <w:rFonts w:hint="default" w:ascii="Cambria" w:hAnsi="Cambria" w:eastAsia="Microsoft YaHei" w:cs="Cambria"/>
          <w:spacing w:val="2"/>
          <w:sz w:val="24"/>
          <w:szCs w:val="24"/>
        </w:rPr>
        <w:t>behavior</w:t>
      </w:r>
      <w:r>
        <w:rPr>
          <w:rFonts w:hint="default" w:ascii="Cambria" w:hAnsi="Cambria" w:eastAsia="Microsoft YaHei" w:cs="Cambria"/>
          <w:spacing w:val="41"/>
          <w:sz w:val="24"/>
          <w:szCs w:val="24"/>
        </w:rPr>
        <w:t xml:space="preserve"> </w:t>
      </w:r>
      <w:r>
        <w:rPr>
          <w:rFonts w:hint="default" w:ascii="Cambria" w:hAnsi="Cambria" w:eastAsia="Microsoft YaHei" w:cs="Cambria"/>
          <w:spacing w:val="-2"/>
          <w:sz w:val="24"/>
          <w:szCs w:val="24"/>
        </w:rPr>
        <w:t>patterns.</w:t>
      </w:r>
    </w:p>
    <w:p w14:paraId="0B91E7B2">
      <w:pPr>
        <w:pStyle w:val="6"/>
        <w:spacing w:before="162"/>
        <w:rPr>
          <w:rFonts w:hint="default" w:ascii="Cambria" w:hAnsi="Cambria" w:eastAsia="Microsoft YaHei" w:cs="Cambria"/>
          <w:sz w:val="24"/>
          <w:szCs w:val="24"/>
        </w:rPr>
      </w:pPr>
    </w:p>
    <w:p w14:paraId="432B597A">
      <w:pPr>
        <w:pStyle w:val="9"/>
        <w:numPr>
          <w:ilvl w:val="1"/>
          <w:numId w:val="1"/>
        </w:numPr>
        <w:tabs>
          <w:tab w:val="left" w:pos="233"/>
        </w:tabs>
        <w:spacing w:before="0" w:after="0" w:line="240" w:lineRule="auto"/>
        <w:ind w:left="233" w:right="0" w:hanging="113"/>
        <w:jc w:val="left"/>
        <w:rPr>
          <w:rFonts w:hint="default" w:ascii="Cambria" w:hAnsi="Cambria" w:eastAsia="Microsoft YaHei" w:cs="Cambria"/>
          <w:sz w:val="24"/>
          <w:szCs w:val="24"/>
        </w:rPr>
      </w:pPr>
      <w:r>
        <w:rPr>
          <w:rFonts w:hint="default" w:ascii="Cambria" w:hAnsi="Cambria" w:eastAsia="Microsoft YaHei" w:cs="Cambria"/>
          <w:sz w:val="24"/>
          <w:szCs w:val="24"/>
        </w:rPr>
        <w:t>Lack</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of</w:t>
      </w:r>
      <w:r>
        <w:rPr>
          <w:rFonts w:hint="default" w:ascii="Cambria" w:hAnsi="Cambria" w:eastAsia="Microsoft YaHei" w:cs="Cambria"/>
          <w:spacing w:val="41"/>
          <w:sz w:val="24"/>
          <w:szCs w:val="24"/>
        </w:rPr>
        <w:t xml:space="preserve"> </w:t>
      </w:r>
      <w:r>
        <w:rPr>
          <w:rFonts w:hint="default" w:ascii="Cambria" w:hAnsi="Cambria" w:eastAsia="Microsoft YaHei" w:cs="Cambria"/>
          <w:sz w:val="24"/>
          <w:szCs w:val="24"/>
        </w:rPr>
        <w:t>integrated</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dashboards</w:t>
      </w:r>
      <w:r>
        <w:rPr>
          <w:rFonts w:hint="default" w:ascii="Cambria" w:hAnsi="Cambria" w:eastAsia="Microsoft YaHei" w:cs="Cambria"/>
          <w:spacing w:val="41"/>
          <w:sz w:val="24"/>
          <w:szCs w:val="24"/>
        </w:rPr>
        <w:t xml:space="preserve"> </w:t>
      </w:r>
      <w:r>
        <w:rPr>
          <w:rFonts w:hint="default" w:ascii="Cambria" w:hAnsi="Cambria" w:eastAsia="Microsoft YaHei" w:cs="Cambria"/>
          <w:sz w:val="24"/>
          <w:szCs w:val="24"/>
        </w:rPr>
        <w:t>for</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strategic</w:t>
      </w:r>
      <w:r>
        <w:rPr>
          <w:rFonts w:hint="default" w:ascii="Cambria" w:hAnsi="Cambria" w:eastAsia="Microsoft YaHei" w:cs="Cambria"/>
          <w:spacing w:val="41"/>
          <w:sz w:val="24"/>
          <w:szCs w:val="24"/>
        </w:rPr>
        <w:t xml:space="preserve"> </w:t>
      </w:r>
      <w:r>
        <w:rPr>
          <w:rFonts w:hint="default" w:ascii="Cambria" w:hAnsi="Cambria" w:eastAsia="Microsoft YaHei" w:cs="Cambria"/>
          <w:sz w:val="24"/>
          <w:szCs w:val="24"/>
        </w:rPr>
        <w:t>decision-</w:t>
      </w:r>
      <w:r>
        <w:rPr>
          <w:rFonts w:hint="default" w:ascii="Cambria" w:hAnsi="Cambria" w:eastAsia="Microsoft YaHei" w:cs="Cambria"/>
          <w:spacing w:val="-2"/>
          <w:sz w:val="24"/>
          <w:szCs w:val="24"/>
        </w:rPr>
        <w:t>making.</w:t>
      </w:r>
    </w:p>
    <w:p w14:paraId="02335E51">
      <w:pPr>
        <w:pStyle w:val="6"/>
        <w:spacing w:before="162"/>
        <w:rPr>
          <w:rFonts w:hint="default" w:ascii="Cambria" w:hAnsi="Cambria" w:eastAsia="Microsoft YaHei" w:cs="Cambria"/>
          <w:sz w:val="24"/>
          <w:szCs w:val="24"/>
        </w:rPr>
      </w:pPr>
    </w:p>
    <w:p w14:paraId="0B091652">
      <w:pPr>
        <w:pStyle w:val="9"/>
        <w:numPr>
          <w:ilvl w:val="1"/>
          <w:numId w:val="1"/>
        </w:numPr>
        <w:tabs>
          <w:tab w:val="left" w:pos="233"/>
        </w:tabs>
        <w:spacing w:before="1" w:after="0" w:line="240" w:lineRule="auto"/>
        <w:ind w:left="233" w:right="0" w:hanging="113"/>
        <w:jc w:val="left"/>
        <w:rPr>
          <w:rFonts w:hint="default" w:ascii="Cambria" w:hAnsi="Cambria" w:eastAsia="Microsoft YaHei" w:cs="Cambria"/>
          <w:sz w:val="24"/>
          <w:szCs w:val="24"/>
        </w:rPr>
      </w:pPr>
      <w:r>
        <w:rPr>
          <w:rFonts w:hint="default" w:ascii="Cambria" w:hAnsi="Cambria" w:eastAsia="Microsoft YaHei" w:cs="Cambria"/>
          <w:spacing w:val="2"/>
          <w:sz w:val="24"/>
          <w:szCs w:val="24"/>
        </w:rPr>
        <w:t>Challenges</w:t>
      </w:r>
      <w:r>
        <w:rPr>
          <w:rFonts w:hint="default" w:ascii="Cambria" w:hAnsi="Cambria" w:eastAsia="Microsoft YaHei" w:cs="Cambria"/>
          <w:spacing w:val="35"/>
          <w:sz w:val="24"/>
          <w:szCs w:val="24"/>
        </w:rPr>
        <w:t xml:space="preserve"> </w:t>
      </w:r>
      <w:r>
        <w:rPr>
          <w:rFonts w:hint="default" w:ascii="Cambria" w:hAnsi="Cambria" w:eastAsia="Microsoft YaHei" w:cs="Cambria"/>
          <w:spacing w:val="2"/>
          <w:sz w:val="24"/>
          <w:szCs w:val="24"/>
        </w:rPr>
        <w:t>in</w:t>
      </w:r>
      <w:r>
        <w:rPr>
          <w:rFonts w:hint="default" w:ascii="Cambria" w:hAnsi="Cambria" w:eastAsia="Microsoft YaHei" w:cs="Cambria"/>
          <w:spacing w:val="35"/>
          <w:sz w:val="24"/>
          <w:szCs w:val="24"/>
        </w:rPr>
        <w:t xml:space="preserve"> </w:t>
      </w:r>
      <w:r>
        <w:rPr>
          <w:rFonts w:hint="default" w:ascii="Cambria" w:hAnsi="Cambria" w:eastAsia="Microsoft YaHei" w:cs="Cambria"/>
          <w:spacing w:val="2"/>
          <w:sz w:val="24"/>
          <w:szCs w:val="24"/>
        </w:rPr>
        <w:t>identifying</w:t>
      </w:r>
      <w:r>
        <w:rPr>
          <w:rFonts w:hint="default" w:ascii="Cambria" w:hAnsi="Cambria" w:eastAsia="Microsoft YaHei" w:cs="Cambria"/>
          <w:spacing w:val="36"/>
          <w:sz w:val="24"/>
          <w:szCs w:val="24"/>
        </w:rPr>
        <w:t xml:space="preserve"> </w:t>
      </w:r>
      <w:r>
        <w:rPr>
          <w:rFonts w:hint="default" w:ascii="Cambria" w:hAnsi="Cambria" w:eastAsia="Microsoft YaHei" w:cs="Cambria"/>
          <w:spacing w:val="2"/>
          <w:sz w:val="24"/>
          <w:szCs w:val="24"/>
        </w:rPr>
        <w:t>top-performing</w:t>
      </w:r>
      <w:r>
        <w:rPr>
          <w:rFonts w:hint="default" w:ascii="Cambria" w:hAnsi="Cambria" w:eastAsia="Microsoft YaHei" w:cs="Cambria"/>
          <w:spacing w:val="35"/>
          <w:sz w:val="24"/>
          <w:szCs w:val="24"/>
        </w:rPr>
        <w:t xml:space="preserve"> </w:t>
      </w:r>
      <w:r>
        <w:rPr>
          <w:rFonts w:hint="default" w:ascii="Cambria" w:hAnsi="Cambria" w:eastAsia="Microsoft YaHei" w:cs="Cambria"/>
          <w:spacing w:val="2"/>
          <w:sz w:val="24"/>
          <w:szCs w:val="24"/>
        </w:rPr>
        <w:t>schemes</w:t>
      </w:r>
      <w:r>
        <w:rPr>
          <w:rFonts w:hint="default" w:ascii="Cambria" w:hAnsi="Cambria" w:eastAsia="Microsoft YaHei" w:cs="Cambria"/>
          <w:spacing w:val="35"/>
          <w:sz w:val="24"/>
          <w:szCs w:val="24"/>
        </w:rPr>
        <w:t xml:space="preserve"> </w:t>
      </w:r>
      <w:r>
        <w:rPr>
          <w:rFonts w:hint="default" w:ascii="Cambria" w:hAnsi="Cambria" w:eastAsia="Microsoft YaHei" w:cs="Cambria"/>
          <w:spacing w:val="2"/>
          <w:sz w:val="24"/>
          <w:szCs w:val="24"/>
        </w:rPr>
        <w:t>under</w:t>
      </w:r>
      <w:r>
        <w:rPr>
          <w:rFonts w:hint="default" w:ascii="Cambria" w:hAnsi="Cambria" w:eastAsia="Microsoft YaHei" w:cs="Cambria"/>
          <w:spacing w:val="36"/>
          <w:sz w:val="24"/>
          <w:szCs w:val="24"/>
        </w:rPr>
        <w:t xml:space="preserve"> </w:t>
      </w:r>
      <w:r>
        <w:rPr>
          <w:rFonts w:hint="default" w:ascii="Cambria" w:hAnsi="Cambria" w:eastAsia="Microsoft YaHei" w:cs="Cambria"/>
          <w:spacing w:val="2"/>
          <w:sz w:val="24"/>
          <w:szCs w:val="24"/>
        </w:rPr>
        <w:t>varying</w:t>
      </w:r>
      <w:r>
        <w:rPr>
          <w:rFonts w:hint="default" w:ascii="Cambria" w:hAnsi="Cambria" w:eastAsia="Microsoft YaHei" w:cs="Cambria"/>
          <w:spacing w:val="35"/>
          <w:sz w:val="24"/>
          <w:szCs w:val="24"/>
        </w:rPr>
        <w:t xml:space="preserve"> </w:t>
      </w:r>
      <w:r>
        <w:rPr>
          <w:rFonts w:hint="default" w:ascii="Cambria" w:hAnsi="Cambria" w:eastAsia="Microsoft YaHei" w:cs="Cambria"/>
          <w:spacing w:val="2"/>
          <w:sz w:val="24"/>
          <w:szCs w:val="24"/>
        </w:rPr>
        <w:t>market</w:t>
      </w:r>
      <w:r>
        <w:rPr>
          <w:rFonts w:hint="default" w:ascii="Cambria" w:hAnsi="Cambria" w:eastAsia="Microsoft YaHei" w:cs="Cambria"/>
          <w:spacing w:val="35"/>
          <w:sz w:val="24"/>
          <w:szCs w:val="24"/>
        </w:rPr>
        <w:t xml:space="preserve"> </w:t>
      </w:r>
      <w:r>
        <w:rPr>
          <w:rFonts w:hint="default" w:ascii="Cambria" w:hAnsi="Cambria" w:eastAsia="Microsoft YaHei" w:cs="Cambria"/>
          <w:spacing w:val="-2"/>
          <w:sz w:val="24"/>
          <w:szCs w:val="24"/>
        </w:rPr>
        <w:t>conditions.</w:t>
      </w:r>
    </w:p>
    <w:p w14:paraId="26A001F4">
      <w:pPr>
        <w:pStyle w:val="6"/>
        <w:spacing w:before="162"/>
        <w:rPr>
          <w:rFonts w:hint="default" w:ascii="Cambria" w:hAnsi="Cambria" w:eastAsia="Microsoft YaHei" w:cs="Cambria"/>
          <w:sz w:val="24"/>
          <w:szCs w:val="24"/>
        </w:rPr>
      </w:pPr>
    </w:p>
    <w:p w14:paraId="538F18FB">
      <w:pPr>
        <w:pStyle w:val="6"/>
        <w:spacing w:before="0" w:line="319" w:lineRule="auto"/>
        <w:ind w:left="120" w:right="333"/>
        <w:rPr>
          <w:rFonts w:hint="default" w:ascii="Cambria" w:hAnsi="Cambria" w:eastAsia="Microsoft YaHei" w:cs="Cambria"/>
          <w:sz w:val="24"/>
          <w:szCs w:val="24"/>
        </w:rPr>
      </w:pPr>
      <w:r>
        <w:rPr>
          <w:rFonts w:hint="default" w:ascii="Cambria" w:hAnsi="Cambria" w:eastAsia="Microsoft YaHei" w:cs="Cambria"/>
          <w:sz w:val="24"/>
          <w:szCs w:val="24"/>
        </w:rPr>
        <w:t>The</w:t>
      </w:r>
      <w:r>
        <w:rPr>
          <w:rFonts w:hint="default" w:ascii="Cambria" w:hAnsi="Cambria" w:eastAsia="Microsoft YaHei" w:cs="Cambria"/>
          <w:spacing w:val="30"/>
          <w:sz w:val="24"/>
          <w:szCs w:val="24"/>
        </w:rPr>
        <w:t xml:space="preserve"> </w:t>
      </w:r>
      <w:r>
        <w:rPr>
          <w:rFonts w:hint="default" w:ascii="Cambria" w:hAnsi="Cambria" w:eastAsia="Microsoft YaHei" w:cs="Cambria"/>
          <w:sz w:val="24"/>
          <w:szCs w:val="24"/>
        </w:rPr>
        <w:t>objective</w:t>
      </w:r>
      <w:r>
        <w:rPr>
          <w:rFonts w:hint="default" w:ascii="Cambria" w:hAnsi="Cambria" w:eastAsia="Microsoft YaHei" w:cs="Cambria"/>
          <w:spacing w:val="30"/>
          <w:sz w:val="24"/>
          <w:szCs w:val="24"/>
        </w:rPr>
        <w:t xml:space="preserve"> </w:t>
      </w:r>
      <w:r>
        <w:rPr>
          <w:rFonts w:hint="default" w:ascii="Cambria" w:hAnsi="Cambria" w:eastAsia="Microsoft YaHei" w:cs="Cambria"/>
          <w:sz w:val="24"/>
          <w:szCs w:val="24"/>
        </w:rPr>
        <w:t>of</w:t>
      </w:r>
      <w:r>
        <w:rPr>
          <w:rFonts w:hint="default" w:ascii="Cambria" w:hAnsi="Cambria" w:eastAsia="Microsoft YaHei" w:cs="Cambria"/>
          <w:spacing w:val="30"/>
          <w:sz w:val="24"/>
          <w:szCs w:val="24"/>
        </w:rPr>
        <w:t xml:space="preserve"> </w:t>
      </w:r>
      <w:r>
        <w:rPr>
          <w:rFonts w:hint="default" w:ascii="Cambria" w:hAnsi="Cambria" w:eastAsia="Microsoft YaHei" w:cs="Cambria"/>
          <w:sz w:val="24"/>
          <w:szCs w:val="24"/>
        </w:rPr>
        <w:t>this</w:t>
      </w:r>
      <w:r>
        <w:rPr>
          <w:rFonts w:hint="default" w:ascii="Cambria" w:hAnsi="Cambria" w:eastAsia="Microsoft YaHei" w:cs="Cambria"/>
          <w:spacing w:val="30"/>
          <w:sz w:val="24"/>
          <w:szCs w:val="24"/>
        </w:rPr>
        <w:t xml:space="preserve"> </w:t>
      </w:r>
      <w:r>
        <w:rPr>
          <w:rFonts w:hint="default" w:ascii="Cambria" w:hAnsi="Cambria" w:eastAsia="Microsoft YaHei" w:cs="Cambria"/>
          <w:sz w:val="24"/>
          <w:szCs w:val="24"/>
        </w:rPr>
        <w:t>project</w:t>
      </w:r>
      <w:r>
        <w:rPr>
          <w:rFonts w:hint="default" w:ascii="Cambria" w:hAnsi="Cambria" w:eastAsia="Microsoft YaHei" w:cs="Cambria"/>
          <w:spacing w:val="30"/>
          <w:sz w:val="24"/>
          <w:szCs w:val="24"/>
        </w:rPr>
        <w:t xml:space="preserve"> </w:t>
      </w:r>
      <w:r>
        <w:rPr>
          <w:rFonts w:hint="default" w:ascii="Cambria" w:hAnsi="Cambria" w:eastAsia="Microsoft YaHei" w:cs="Cambria"/>
          <w:sz w:val="24"/>
          <w:szCs w:val="24"/>
        </w:rPr>
        <w:t>is</w:t>
      </w:r>
      <w:r>
        <w:rPr>
          <w:rFonts w:hint="default" w:ascii="Cambria" w:hAnsi="Cambria" w:eastAsia="Microsoft YaHei" w:cs="Cambria"/>
          <w:spacing w:val="30"/>
          <w:sz w:val="24"/>
          <w:szCs w:val="24"/>
        </w:rPr>
        <w:t xml:space="preserve"> </w:t>
      </w:r>
      <w:r>
        <w:rPr>
          <w:rFonts w:hint="default" w:ascii="Cambria" w:hAnsi="Cambria" w:eastAsia="Microsoft YaHei" w:cs="Cambria"/>
          <w:sz w:val="24"/>
          <w:szCs w:val="24"/>
        </w:rPr>
        <w:t>to</w:t>
      </w:r>
      <w:r>
        <w:rPr>
          <w:rFonts w:hint="default" w:ascii="Cambria" w:hAnsi="Cambria" w:eastAsia="Microsoft YaHei" w:cs="Cambria"/>
          <w:spacing w:val="30"/>
          <w:sz w:val="24"/>
          <w:szCs w:val="24"/>
        </w:rPr>
        <w:t xml:space="preserve"> </w:t>
      </w:r>
      <w:r>
        <w:rPr>
          <w:rFonts w:hint="default" w:ascii="Cambria" w:hAnsi="Cambria" w:eastAsia="Microsoft YaHei" w:cs="Cambria"/>
          <w:sz w:val="24"/>
          <w:szCs w:val="24"/>
        </w:rPr>
        <w:t>develop</w:t>
      </w:r>
      <w:r>
        <w:rPr>
          <w:rFonts w:hint="default" w:ascii="Cambria" w:hAnsi="Cambria" w:eastAsia="Microsoft YaHei" w:cs="Cambria"/>
          <w:spacing w:val="30"/>
          <w:sz w:val="24"/>
          <w:szCs w:val="24"/>
        </w:rPr>
        <w:t xml:space="preserve"> </w:t>
      </w:r>
      <w:r>
        <w:rPr>
          <w:rFonts w:hint="default" w:ascii="Cambria" w:hAnsi="Cambria" w:eastAsia="Microsoft YaHei" w:cs="Cambria"/>
          <w:sz w:val="24"/>
          <w:szCs w:val="24"/>
        </w:rPr>
        <w:t>a</w:t>
      </w:r>
      <w:r>
        <w:rPr>
          <w:rFonts w:hint="default" w:ascii="Cambria" w:hAnsi="Cambria" w:eastAsia="Microsoft YaHei" w:cs="Cambria"/>
          <w:spacing w:val="30"/>
          <w:sz w:val="24"/>
          <w:szCs w:val="24"/>
        </w:rPr>
        <w:t xml:space="preserve"> </w:t>
      </w:r>
      <w:r>
        <w:rPr>
          <w:rFonts w:hint="default" w:ascii="Cambria" w:hAnsi="Cambria" w:eastAsia="Microsoft YaHei" w:cs="Cambria"/>
          <w:sz w:val="24"/>
          <w:szCs w:val="24"/>
        </w:rPr>
        <w:t>unified</w:t>
      </w:r>
      <w:r>
        <w:rPr>
          <w:rFonts w:hint="default" w:ascii="Cambria" w:hAnsi="Cambria" w:eastAsia="Microsoft YaHei" w:cs="Cambria"/>
          <w:spacing w:val="30"/>
          <w:sz w:val="24"/>
          <w:szCs w:val="24"/>
        </w:rPr>
        <w:t xml:space="preserve"> </w:t>
      </w:r>
      <w:r>
        <w:rPr>
          <w:rFonts w:hint="default" w:ascii="Cambria" w:hAnsi="Cambria" w:eastAsia="Microsoft YaHei" w:cs="Cambria"/>
          <w:sz w:val="24"/>
          <w:szCs w:val="24"/>
        </w:rPr>
        <w:t>analytics</w:t>
      </w:r>
      <w:r>
        <w:rPr>
          <w:rFonts w:hint="default" w:ascii="Cambria" w:hAnsi="Cambria" w:eastAsia="Microsoft YaHei" w:cs="Cambria"/>
          <w:spacing w:val="30"/>
          <w:sz w:val="24"/>
          <w:szCs w:val="24"/>
        </w:rPr>
        <w:t xml:space="preserve"> </w:t>
      </w:r>
      <w:r>
        <w:rPr>
          <w:rFonts w:hint="default" w:ascii="Cambria" w:hAnsi="Cambria" w:eastAsia="Microsoft YaHei" w:cs="Cambria"/>
          <w:sz w:val="24"/>
          <w:szCs w:val="24"/>
        </w:rPr>
        <w:t>platform</w:t>
      </w:r>
      <w:r>
        <w:rPr>
          <w:rFonts w:hint="default" w:ascii="Cambria" w:hAnsi="Cambria" w:eastAsia="Microsoft YaHei" w:cs="Cambria"/>
          <w:spacing w:val="30"/>
          <w:sz w:val="24"/>
          <w:szCs w:val="24"/>
        </w:rPr>
        <w:t xml:space="preserve"> </w:t>
      </w:r>
      <w:r>
        <w:rPr>
          <w:rFonts w:hint="default" w:ascii="Cambria" w:hAnsi="Cambria" w:eastAsia="Microsoft YaHei" w:cs="Cambria"/>
          <w:sz w:val="24"/>
          <w:szCs w:val="24"/>
        </w:rPr>
        <w:t>capable</w:t>
      </w:r>
      <w:r>
        <w:rPr>
          <w:rFonts w:hint="default" w:ascii="Cambria" w:hAnsi="Cambria" w:eastAsia="Microsoft YaHei" w:cs="Cambria"/>
          <w:spacing w:val="30"/>
          <w:sz w:val="24"/>
          <w:szCs w:val="24"/>
        </w:rPr>
        <w:t xml:space="preserve"> </w:t>
      </w:r>
      <w:r>
        <w:rPr>
          <w:rFonts w:hint="default" w:ascii="Cambria" w:hAnsi="Cambria" w:eastAsia="Microsoft YaHei" w:cs="Cambria"/>
          <w:sz w:val="24"/>
          <w:szCs w:val="24"/>
        </w:rPr>
        <w:t>of</w:t>
      </w:r>
      <w:r>
        <w:rPr>
          <w:rFonts w:hint="default" w:ascii="Cambria" w:hAnsi="Cambria" w:eastAsia="Microsoft YaHei" w:cs="Cambria"/>
          <w:spacing w:val="30"/>
          <w:sz w:val="24"/>
          <w:szCs w:val="24"/>
        </w:rPr>
        <w:t xml:space="preserve"> </w:t>
      </w:r>
      <w:r>
        <w:rPr>
          <w:rFonts w:hint="default" w:ascii="Cambria" w:hAnsi="Cambria" w:eastAsia="Microsoft YaHei" w:cs="Cambria"/>
          <w:sz w:val="24"/>
          <w:szCs w:val="24"/>
        </w:rPr>
        <w:t>addressing</w:t>
      </w:r>
      <w:r>
        <w:rPr>
          <w:rFonts w:hint="default" w:ascii="Cambria" w:hAnsi="Cambria" w:eastAsia="Microsoft YaHei" w:cs="Cambria"/>
          <w:spacing w:val="30"/>
          <w:sz w:val="24"/>
          <w:szCs w:val="24"/>
        </w:rPr>
        <w:t xml:space="preserve"> </w:t>
      </w:r>
      <w:r>
        <w:rPr>
          <w:rFonts w:hint="default" w:ascii="Cambria" w:hAnsi="Cambria" w:eastAsia="Microsoft YaHei" w:cs="Cambria"/>
          <w:sz w:val="24"/>
          <w:szCs w:val="24"/>
        </w:rPr>
        <w:t>these challenges</w:t>
      </w:r>
      <w:r>
        <w:rPr>
          <w:rFonts w:hint="default" w:ascii="Cambria" w:hAnsi="Cambria" w:eastAsia="Microsoft YaHei" w:cs="Cambria"/>
          <w:spacing w:val="41"/>
          <w:sz w:val="24"/>
          <w:szCs w:val="24"/>
        </w:rPr>
        <w:t xml:space="preserve"> </w:t>
      </w:r>
      <w:r>
        <w:rPr>
          <w:rFonts w:hint="default" w:ascii="Cambria" w:hAnsi="Cambria" w:eastAsia="Microsoft YaHei" w:cs="Cambria"/>
          <w:sz w:val="24"/>
          <w:szCs w:val="24"/>
        </w:rPr>
        <w:t>through</w:t>
      </w:r>
      <w:r>
        <w:rPr>
          <w:rFonts w:hint="default" w:ascii="Cambria" w:hAnsi="Cambria" w:eastAsia="Microsoft YaHei" w:cs="Cambria"/>
          <w:spacing w:val="42"/>
          <w:sz w:val="24"/>
          <w:szCs w:val="24"/>
        </w:rPr>
        <w:t xml:space="preserve"> </w:t>
      </w:r>
      <w:r>
        <w:rPr>
          <w:rFonts w:hint="default" w:ascii="Cambria" w:hAnsi="Cambria" w:eastAsia="Microsoft YaHei" w:cs="Cambria"/>
          <w:sz w:val="24"/>
          <w:szCs w:val="24"/>
        </w:rPr>
        <w:t>automated</w:t>
      </w:r>
      <w:r>
        <w:rPr>
          <w:rFonts w:hint="default" w:ascii="Cambria" w:hAnsi="Cambria" w:eastAsia="Microsoft YaHei" w:cs="Cambria"/>
          <w:spacing w:val="42"/>
          <w:sz w:val="24"/>
          <w:szCs w:val="24"/>
        </w:rPr>
        <w:t xml:space="preserve"> </w:t>
      </w:r>
      <w:r>
        <w:rPr>
          <w:rFonts w:hint="default" w:ascii="Cambria" w:hAnsi="Cambria" w:eastAsia="Microsoft YaHei" w:cs="Cambria"/>
          <w:sz w:val="24"/>
          <w:szCs w:val="24"/>
        </w:rPr>
        <w:t>data</w:t>
      </w:r>
      <w:r>
        <w:rPr>
          <w:rFonts w:hint="default" w:ascii="Cambria" w:hAnsi="Cambria" w:eastAsia="Microsoft YaHei" w:cs="Cambria"/>
          <w:spacing w:val="42"/>
          <w:sz w:val="24"/>
          <w:szCs w:val="24"/>
        </w:rPr>
        <w:t xml:space="preserve"> </w:t>
      </w:r>
      <w:r>
        <w:rPr>
          <w:rFonts w:hint="default" w:ascii="Cambria" w:hAnsi="Cambria" w:eastAsia="Microsoft YaHei" w:cs="Cambria"/>
          <w:sz w:val="24"/>
          <w:szCs w:val="24"/>
        </w:rPr>
        <w:t>processing,</w:t>
      </w:r>
      <w:r>
        <w:rPr>
          <w:rFonts w:hint="default" w:ascii="Cambria" w:hAnsi="Cambria" w:eastAsia="Microsoft YaHei" w:cs="Cambria"/>
          <w:spacing w:val="41"/>
          <w:sz w:val="24"/>
          <w:szCs w:val="24"/>
        </w:rPr>
        <w:t xml:space="preserve"> </w:t>
      </w:r>
      <w:r>
        <w:rPr>
          <w:rFonts w:hint="default" w:ascii="Cambria" w:hAnsi="Cambria" w:eastAsia="Microsoft YaHei" w:cs="Cambria"/>
          <w:sz w:val="24"/>
          <w:szCs w:val="24"/>
        </w:rPr>
        <w:t>advanced</w:t>
      </w:r>
      <w:r>
        <w:rPr>
          <w:rFonts w:hint="default" w:ascii="Cambria" w:hAnsi="Cambria" w:eastAsia="Microsoft YaHei" w:cs="Cambria"/>
          <w:spacing w:val="42"/>
          <w:sz w:val="24"/>
          <w:szCs w:val="24"/>
        </w:rPr>
        <w:t xml:space="preserve"> </w:t>
      </w:r>
      <w:r>
        <w:rPr>
          <w:rFonts w:hint="default" w:ascii="Cambria" w:hAnsi="Cambria" w:eastAsia="Microsoft YaHei" w:cs="Cambria"/>
          <w:sz w:val="24"/>
          <w:szCs w:val="24"/>
        </w:rPr>
        <w:t>analytics,</w:t>
      </w:r>
      <w:r>
        <w:rPr>
          <w:rFonts w:hint="default" w:ascii="Cambria" w:hAnsi="Cambria" w:eastAsia="Microsoft YaHei" w:cs="Cambria"/>
          <w:spacing w:val="42"/>
          <w:sz w:val="24"/>
          <w:szCs w:val="24"/>
        </w:rPr>
        <w:t xml:space="preserve"> </w:t>
      </w:r>
      <w:r>
        <w:rPr>
          <w:rFonts w:hint="default" w:ascii="Cambria" w:hAnsi="Cambria" w:eastAsia="Microsoft YaHei" w:cs="Cambria"/>
          <w:sz w:val="24"/>
          <w:szCs w:val="24"/>
        </w:rPr>
        <w:t>and</w:t>
      </w:r>
      <w:r>
        <w:rPr>
          <w:rFonts w:hint="default" w:ascii="Cambria" w:hAnsi="Cambria" w:eastAsia="Microsoft YaHei" w:cs="Cambria"/>
          <w:spacing w:val="42"/>
          <w:sz w:val="24"/>
          <w:szCs w:val="24"/>
        </w:rPr>
        <w:t xml:space="preserve"> </w:t>
      </w:r>
      <w:r>
        <w:rPr>
          <w:rFonts w:hint="default" w:ascii="Cambria" w:hAnsi="Cambria" w:eastAsia="Microsoft YaHei" w:cs="Cambria"/>
          <w:sz w:val="24"/>
          <w:szCs w:val="24"/>
        </w:rPr>
        <w:t>interactive</w:t>
      </w:r>
      <w:r>
        <w:rPr>
          <w:rFonts w:hint="default" w:ascii="Cambria" w:hAnsi="Cambria" w:eastAsia="Microsoft YaHei" w:cs="Cambria"/>
          <w:spacing w:val="41"/>
          <w:sz w:val="24"/>
          <w:szCs w:val="24"/>
        </w:rPr>
        <w:t xml:space="preserve"> </w:t>
      </w:r>
      <w:r>
        <w:rPr>
          <w:rFonts w:hint="default" w:ascii="Cambria" w:hAnsi="Cambria" w:eastAsia="Microsoft YaHei" w:cs="Cambria"/>
          <w:spacing w:val="-2"/>
          <w:sz w:val="24"/>
          <w:szCs w:val="24"/>
        </w:rPr>
        <w:t>visualization.</w:t>
      </w:r>
    </w:p>
    <w:p w14:paraId="07B870E3">
      <w:pPr>
        <w:pStyle w:val="6"/>
        <w:spacing w:before="9"/>
        <w:rPr>
          <w:rFonts w:hint="default" w:ascii="Cambria" w:hAnsi="Cambria" w:eastAsia="Microsoft YaHei" w:cs="Cambria"/>
          <w:sz w:val="24"/>
          <w:szCs w:val="24"/>
        </w:rPr>
      </w:pPr>
    </w:p>
    <w:p w14:paraId="33BE7B29">
      <w:pPr>
        <w:pStyle w:val="6"/>
        <w:spacing w:before="109"/>
        <w:rPr>
          <w:rFonts w:hint="default" w:ascii="Cambria" w:hAnsi="Cambria" w:eastAsia="Microsoft YaHei" w:cs="Cambria"/>
          <w:sz w:val="24"/>
          <w:szCs w:val="24"/>
        </w:rPr>
      </w:pPr>
    </w:p>
    <w:p w14:paraId="2711F559">
      <w:pPr>
        <w:rPr>
          <w:rFonts w:hint="default" w:ascii="Cambria" w:hAnsi="Cambria" w:eastAsia="Microsoft YaHei" w:cs="Cambria"/>
          <w:b w:val="0"/>
          <w:w w:val="85"/>
          <w:sz w:val="24"/>
          <w:szCs w:val="24"/>
        </w:rPr>
      </w:pPr>
      <w:bookmarkStart w:id="5" w:name="3. Project Objectives"/>
      <w:bookmarkEnd w:id="5"/>
      <w:r>
        <w:rPr>
          <w:rFonts w:hint="default" w:ascii="Cambria" w:hAnsi="Cambria" w:eastAsia="Microsoft YaHei" w:cs="Cambria"/>
          <w:b w:val="0"/>
          <w:w w:val="85"/>
          <w:sz w:val="24"/>
          <w:szCs w:val="24"/>
        </w:rPr>
        <w:br w:type="page"/>
      </w:r>
    </w:p>
    <w:p w14:paraId="19F5A5BE">
      <w:pPr>
        <w:pStyle w:val="2"/>
        <w:numPr>
          <w:numId w:val="0"/>
        </w:numPr>
        <w:tabs>
          <w:tab w:val="left" w:pos="521"/>
        </w:tabs>
        <w:spacing w:before="0" w:after="0" w:line="240" w:lineRule="auto"/>
        <w:ind w:left="120" w:leftChars="0" w:right="0" w:rightChars="0"/>
        <w:jc w:val="center"/>
        <w:rPr>
          <w:rFonts w:hint="default" w:ascii="Cambria" w:hAnsi="Cambria" w:eastAsia="Microsoft YaHei" w:cs="Cambria"/>
          <w:b/>
          <w:bCs w:val="0"/>
          <w:sz w:val="36"/>
          <w:szCs w:val="36"/>
        </w:rPr>
      </w:pPr>
      <w:r>
        <w:rPr>
          <w:rFonts w:hint="default" w:ascii="Cambria" w:hAnsi="Cambria" w:eastAsia="Microsoft YaHei" w:cs="Cambria"/>
          <w:b/>
          <w:bCs w:val="0"/>
          <w:w w:val="85"/>
          <w:sz w:val="36"/>
          <w:szCs w:val="36"/>
        </w:rPr>
        <w:t>Project</w:t>
      </w:r>
      <w:r>
        <w:rPr>
          <w:rFonts w:hint="default" w:ascii="Cambria" w:hAnsi="Cambria" w:eastAsia="Microsoft YaHei" w:cs="Cambria"/>
          <w:b/>
          <w:bCs w:val="0"/>
          <w:spacing w:val="25"/>
          <w:sz w:val="36"/>
          <w:szCs w:val="36"/>
        </w:rPr>
        <w:t xml:space="preserve"> </w:t>
      </w:r>
      <w:r>
        <w:rPr>
          <w:rFonts w:hint="default" w:ascii="Cambria" w:hAnsi="Cambria" w:eastAsia="Microsoft YaHei" w:cs="Cambria"/>
          <w:b/>
          <w:bCs w:val="0"/>
          <w:spacing w:val="-2"/>
          <w:w w:val="95"/>
          <w:sz w:val="36"/>
          <w:szCs w:val="36"/>
        </w:rPr>
        <w:t>Objectives</w:t>
      </w:r>
    </w:p>
    <w:p w14:paraId="7A451BD4">
      <w:pPr>
        <w:pStyle w:val="6"/>
        <w:spacing w:before="299"/>
        <w:ind w:left="120"/>
        <w:rPr>
          <w:rFonts w:hint="default" w:ascii="Cambria" w:hAnsi="Cambria" w:eastAsia="Microsoft YaHei" w:cs="Cambria"/>
          <w:sz w:val="24"/>
          <w:szCs w:val="24"/>
        </w:rPr>
      </w:pPr>
      <w:r>
        <w:rPr>
          <w:rFonts w:hint="default" w:ascii="Cambria" w:hAnsi="Cambria" w:eastAsia="Microsoft YaHei" w:cs="Cambria"/>
          <w:sz w:val="24"/>
          <w:szCs w:val="24"/>
        </w:rPr>
        <w:t>The</w:t>
      </w:r>
      <w:r>
        <w:rPr>
          <w:rFonts w:hint="default" w:ascii="Cambria" w:hAnsi="Cambria" w:eastAsia="Microsoft YaHei" w:cs="Cambria"/>
          <w:spacing w:val="30"/>
          <w:sz w:val="24"/>
          <w:szCs w:val="24"/>
        </w:rPr>
        <w:t xml:space="preserve"> </w:t>
      </w:r>
      <w:r>
        <w:rPr>
          <w:rFonts w:hint="default" w:ascii="Cambria" w:hAnsi="Cambria" w:eastAsia="Microsoft YaHei" w:cs="Cambria"/>
          <w:sz w:val="24"/>
          <w:szCs w:val="24"/>
        </w:rPr>
        <w:t>primary</w:t>
      </w:r>
      <w:r>
        <w:rPr>
          <w:rFonts w:hint="default" w:ascii="Cambria" w:hAnsi="Cambria" w:eastAsia="Microsoft YaHei" w:cs="Cambria"/>
          <w:spacing w:val="31"/>
          <w:sz w:val="24"/>
          <w:szCs w:val="24"/>
        </w:rPr>
        <w:t xml:space="preserve"> </w:t>
      </w:r>
      <w:r>
        <w:rPr>
          <w:rFonts w:hint="default" w:ascii="Cambria" w:hAnsi="Cambria" w:eastAsia="Microsoft YaHei" w:cs="Cambria"/>
          <w:sz w:val="24"/>
          <w:szCs w:val="24"/>
        </w:rPr>
        <w:t>objectives</w:t>
      </w:r>
      <w:r>
        <w:rPr>
          <w:rFonts w:hint="default" w:ascii="Cambria" w:hAnsi="Cambria" w:eastAsia="Microsoft YaHei" w:cs="Cambria"/>
          <w:spacing w:val="30"/>
          <w:sz w:val="24"/>
          <w:szCs w:val="24"/>
        </w:rPr>
        <w:t xml:space="preserve"> </w:t>
      </w:r>
      <w:r>
        <w:rPr>
          <w:rFonts w:hint="default" w:ascii="Cambria" w:hAnsi="Cambria" w:eastAsia="Microsoft YaHei" w:cs="Cambria"/>
          <w:sz w:val="24"/>
          <w:szCs w:val="24"/>
        </w:rPr>
        <w:t>of</w:t>
      </w:r>
      <w:r>
        <w:rPr>
          <w:rFonts w:hint="default" w:ascii="Cambria" w:hAnsi="Cambria" w:eastAsia="Microsoft YaHei" w:cs="Cambria"/>
          <w:spacing w:val="31"/>
          <w:sz w:val="24"/>
          <w:szCs w:val="24"/>
        </w:rPr>
        <w:t xml:space="preserve"> </w:t>
      </w:r>
      <w:r>
        <w:rPr>
          <w:rFonts w:hint="default" w:ascii="Cambria" w:hAnsi="Cambria" w:eastAsia="Microsoft YaHei" w:cs="Cambria"/>
          <w:sz w:val="24"/>
          <w:szCs w:val="24"/>
        </w:rPr>
        <w:t>the</w:t>
      </w:r>
      <w:r>
        <w:rPr>
          <w:rFonts w:hint="default" w:ascii="Cambria" w:hAnsi="Cambria" w:eastAsia="Microsoft YaHei" w:cs="Cambria"/>
          <w:spacing w:val="31"/>
          <w:sz w:val="24"/>
          <w:szCs w:val="24"/>
        </w:rPr>
        <w:t xml:space="preserve"> </w:t>
      </w:r>
      <w:r>
        <w:rPr>
          <w:rFonts w:hint="default" w:ascii="Cambria" w:hAnsi="Cambria" w:eastAsia="Microsoft YaHei" w:cs="Cambria"/>
          <w:sz w:val="24"/>
          <w:szCs w:val="24"/>
        </w:rPr>
        <w:t>project</w:t>
      </w:r>
      <w:r>
        <w:rPr>
          <w:rFonts w:hint="default" w:ascii="Cambria" w:hAnsi="Cambria" w:eastAsia="Microsoft YaHei" w:cs="Cambria"/>
          <w:spacing w:val="30"/>
          <w:sz w:val="24"/>
          <w:szCs w:val="24"/>
        </w:rPr>
        <w:t xml:space="preserve"> </w:t>
      </w:r>
      <w:r>
        <w:rPr>
          <w:rFonts w:hint="default" w:ascii="Cambria" w:hAnsi="Cambria" w:eastAsia="Microsoft YaHei" w:cs="Cambria"/>
          <w:spacing w:val="-4"/>
          <w:sz w:val="24"/>
          <w:szCs w:val="24"/>
        </w:rPr>
        <w:t>are:</w:t>
      </w:r>
    </w:p>
    <w:p w14:paraId="6A923A06">
      <w:pPr>
        <w:pStyle w:val="6"/>
        <w:spacing w:before="163"/>
        <w:rPr>
          <w:rFonts w:hint="default" w:ascii="Cambria" w:hAnsi="Cambria" w:eastAsia="Microsoft YaHei" w:cs="Cambria"/>
          <w:sz w:val="24"/>
          <w:szCs w:val="24"/>
        </w:rPr>
      </w:pPr>
    </w:p>
    <w:p w14:paraId="20773645">
      <w:pPr>
        <w:pStyle w:val="9"/>
        <w:numPr>
          <w:ilvl w:val="0"/>
          <w:numId w:val="2"/>
        </w:numPr>
        <w:tabs>
          <w:tab w:val="left" w:pos="719"/>
        </w:tabs>
        <w:spacing w:before="0" w:after="0" w:line="240" w:lineRule="auto"/>
        <w:ind w:left="719" w:right="0" w:hanging="198"/>
        <w:jc w:val="left"/>
        <w:rPr>
          <w:rFonts w:hint="default" w:ascii="Cambria" w:hAnsi="Cambria" w:eastAsia="Microsoft YaHei" w:cs="Cambria"/>
          <w:sz w:val="24"/>
          <w:szCs w:val="24"/>
        </w:rPr>
      </w:pPr>
      <w:r>
        <w:rPr>
          <w:rFonts w:hint="default" w:ascii="Cambria" w:hAnsi="Cambria" w:eastAsia="Microsoft YaHei" w:cs="Cambria"/>
          <w:w w:val="105"/>
          <w:sz w:val="24"/>
          <w:szCs w:val="24"/>
        </w:rPr>
        <w:t>Design</w:t>
      </w:r>
      <w:r>
        <w:rPr>
          <w:rFonts w:hint="default" w:ascii="Cambria" w:hAnsi="Cambria" w:eastAsia="Microsoft YaHei" w:cs="Cambria"/>
          <w:spacing w:val="-1"/>
          <w:w w:val="105"/>
          <w:sz w:val="24"/>
          <w:szCs w:val="24"/>
        </w:rPr>
        <w:t xml:space="preserve"> </w:t>
      </w:r>
      <w:r>
        <w:rPr>
          <w:rFonts w:hint="default" w:ascii="Cambria" w:hAnsi="Cambria" w:eastAsia="Microsoft YaHei" w:cs="Cambria"/>
          <w:w w:val="105"/>
          <w:sz w:val="24"/>
          <w:szCs w:val="24"/>
        </w:rPr>
        <w:t>a scalable mutual fund</w:t>
      </w:r>
      <w:r>
        <w:rPr>
          <w:rFonts w:hint="default" w:ascii="Cambria" w:hAnsi="Cambria" w:eastAsia="Microsoft YaHei" w:cs="Cambria"/>
          <w:spacing w:val="-1"/>
          <w:w w:val="105"/>
          <w:sz w:val="24"/>
          <w:szCs w:val="24"/>
        </w:rPr>
        <w:t xml:space="preserve"> </w:t>
      </w:r>
      <w:r>
        <w:rPr>
          <w:rFonts w:hint="default" w:ascii="Cambria" w:hAnsi="Cambria" w:eastAsia="Microsoft YaHei" w:cs="Cambria"/>
          <w:w w:val="105"/>
          <w:sz w:val="24"/>
          <w:szCs w:val="24"/>
        </w:rPr>
        <w:t xml:space="preserve">analytics </w:t>
      </w:r>
      <w:r>
        <w:rPr>
          <w:rFonts w:hint="default" w:ascii="Cambria" w:hAnsi="Cambria" w:eastAsia="Microsoft YaHei" w:cs="Cambria"/>
          <w:spacing w:val="-2"/>
          <w:w w:val="105"/>
          <w:sz w:val="24"/>
          <w:szCs w:val="24"/>
        </w:rPr>
        <w:t>pipeline.</w:t>
      </w:r>
    </w:p>
    <w:p w14:paraId="3DDF1F6C">
      <w:pPr>
        <w:pStyle w:val="9"/>
        <w:numPr>
          <w:ilvl w:val="0"/>
          <w:numId w:val="2"/>
        </w:numPr>
        <w:tabs>
          <w:tab w:val="left" w:pos="719"/>
        </w:tabs>
        <w:spacing w:before="66" w:after="0" w:line="240" w:lineRule="auto"/>
        <w:ind w:left="719" w:right="0" w:hanging="198"/>
        <w:jc w:val="left"/>
        <w:rPr>
          <w:rFonts w:hint="default" w:ascii="Cambria" w:hAnsi="Cambria" w:eastAsia="Microsoft YaHei" w:cs="Cambria"/>
          <w:sz w:val="24"/>
          <w:szCs w:val="24"/>
        </w:rPr>
      </w:pPr>
      <w:r>
        <w:rPr>
          <w:rFonts w:hint="default" w:ascii="Cambria" w:hAnsi="Cambria" w:eastAsia="Microsoft YaHei" w:cs="Cambria"/>
          <w:w w:val="105"/>
          <w:sz w:val="24"/>
          <w:szCs w:val="24"/>
        </w:rPr>
        <w:t>Clean</w:t>
      </w:r>
      <w:r>
        <w:rPr>
          <w:rFonts w:hint="default" w:ascii="Cambria" w:hAnsi="Cambria" w:eastAsia="Microsoft YaHei" w:cs="Cambria"/>
          <w:spacing w:val="1"/>
          <w:w w:val="105"/>
          <w:sz w:val="24"/>
          <w:szCs w:val="24"/>
        </w:rPr>
        <w:t xml:space="preserve"> </w:t>
      </w:r>
      <w:r>
        <w:rPr>
          <w:rFonts w:hint="default" w:ascii="Cambria" w:hAnsi="Cambria" w:eastAsia="Microsoft YaHei" w:cs="Cambria"/>
          <w:w w:val="105"/>
          <w:sz w:val="24"/>
          <w:szCs w:val="24"/>
        </w:rPr>
        <w:t>and</w:t>
      </w:r>
      <w:r>
        <w:rPr>
          <w:rFonts w:hint="default" w:ascii="Cambria" w:hAnsi="Cambria" w:eastAsia="Microsoft YaHei" w:cs="Cambria"/>
          <w:spacing w:val="1"/>
          <w:w w:val="105"/>
          <w:sz w:val="24"/>
          <w:szCs w:val="24"/>
        </w:rPr>
        <w:t xml:space="preserve"> </w:t>
      </w:r>
      <w:r>
        <w:rPr>
          <w:rFonts w:hint="default" w:ascii="Cambria" w:hAnsi="Cambria" w:eastAsia="Microsoft YaHei" w:cs="Cambria"/>
          <w:w w:val="105"/>
          <w:sz w:val="24"/>
          <w:szCs w:val="24"/>
        </w:rPr>
        <w:t>preprocess</w:t>
      </w:r>
      <w:r>
        <w:rPr>
          <w:rFonts w:hint="default" w:ascii="Cambria" w:hAnsi="Cambria" w:eastAsia="Microsoft YaHei" w:cs="Cambria"/>
          <w:spacing w:val="2"/>
          <w:w w:val="105"/>
          <w:sz w:val="24"/>
          <w:szCs w:val="24"/>
        </w:rPr>
        <w:t xml:space="preserve"> </w:t>
      </w:r>
      <w:r>
        <w:rPr>
          <w:rFonts w:hint="default" w:ascii="Cambria" w:hAnsi="Cambria" w:eastAsia="Microsoft YaHei" w:cs="Cambria"/>
          <w:w w:val="105"/>
          <w:sz w:val="24"/>
          <w:szCs w:val="24"/>
        </w:rPr>
        <w:t>multiple</w:t>
      </w:r>
      <w:r>
        <w:rPr>
          <w:rFonts w:hint="default" w:ascii="Cambria" w:hAnsi="Cambria" w:eastAsia="Microsoft YaHei" w:cs="Cambria"/>
          <w:spacing w:val="1"/>
          <w:w w:val="105"/>
          <w:sz w:val="24"/>
          <w:szCs w:val="24"/>
        </w:rPr>
        <w:t xml:space="preserve"> </w:t>
      </w:r>
      <w:r>
        <w:rPr>
          <w:rFonts w:hint="default" w:ascii="Cambria" w:hAnsi="Cambria" w:eastAsia="Microsoft YaHei" w:cs="Cambria"/>
          <w:w w:val="105"/>
          <w:sz w:val="24"/>
          <w:szCs w:val="24"/>
        </w:rPr>
        <w:t>financial</w:t>
      </w:r>
      <w:r>
        <w:rPr>
          <w:rFonts w:hint="default" w:ascii="Cambria" w:hAnsi="Cambria" w:eastAsia="Microsoft YaHei" w:cs="Cambria"/>
          <w:spacing w:val="2"/>
          <w:w w:val="105"/>
          <w:sz w:val="24"/>
          <w:szCs w:val="24"/>
        </w:rPr>
        <w:t xml:space="preserve"> </w:t>
      </w:r>
      <w:r>
        <w:rPr>
          <w:rFonts w:hint="default" w:ascii="Cambria" w:hAnsi="Cambria" w:eastAsia="Microsoft YaHei" w:cs="Cambria"/>
          <w:spacing w:val="-2"/>
          <w:w w:val="105"/>
          <w:sz w:val="24"/>
          <w:szCs w:val="24"/>
        </w:rPr>
        <w:t>datasets.</w:t>
      </w:r>
    </w:p>
    <w:p w14:paraId="0EE23CC7">
      <w:pPr>
        <w:pStyle w:val="9"/>
        <w:numPr>
          <w:ilvl w:val="0"/>
          <w:numId w:val="2"/>
        </w:numPr>
        <w:tabs>
          <w:tab w:val="left" w:pos="719"/>
        </w:tabs>
        <w:spacing w:before="66" w:after="0" w:line="240" w:lineRule="auto"/>
        <w:ind w:left="719" w:right="0" w:hanging="198"/>
        <w:jc w:val="left"/>
        <w:rPr>
          <w:rFonts w:hint="default" w:ascii="Cambria" w:hAnsi="Cambria" w:eastAsia="Microsoft YaHei" w:cs="Cambria"/>
          <w:sz w:val="24"/>
          <w:szCs w:val="24"/>
        </w:rPr>
      </w:pPr>
      <w:r>
        <w:rPr>
          <w:rFonts w:hint="default" w:ascii="Cambria" w:hAnsi="Cambria" w:eastAsia="Microsoft YaHei" w:cs="Cambria"/>
          <w:sz w:val="24"/>
          <w:szCs w:val="24"/>
        </w:rPr>
        <w:t>Build</w:t>
      </w:r>
      <w:r>
        <w:rPr>
          <w:rFonts w:hint="default" w:ascii="Cambria" w:hAnsi="Cambria" w:eastAsia="Microsoft YaHei" w:cs="Cambria"/>
          <w:spacing w:val="32"/>
          <w:sz w:val="24"/>
          <w:szCs w:val="24"/>
        </w:rPr>
        <w:t xml:space="preserve"> </w:t>
      </w:r>
      <w:r>
        <w:rPr>
          <w:rFonts w:hint="default" w:ascii="Cambria" w:hAnsi="Cambria" w:eastAsia="Microsoft YaHei" w:cs="Cambria"/>
          <w:sz w:val="24"/>
          <w:szCs w:val="24"/>
        </w:rPr>
        <w:t>a</w:t>
      </w:r>
      <w:r>
        <w:rPr>
          <w:rFonts w:hint="default" w:ascii="Cambria" w:hAnsi="Cambria" w:eastAsia="Microsoft YaHei" w:cs="Cambria"/>
          <w:spacing w:val="33"/>
          <w:sz w:val="24"/>
          <w:szCs w:val="24"/>
        </w:rPr>
        <w:t xml:space="preserve"> </w:t>
      </w:r>
      <w:r>
        <w:rPr>
          <w:rFonts w:hint="default" w:ascii="Cambria" w:hAnsi="Cambria" w:eastAsia="Microsoft YaHei" w:cs="Cambria"/>
          <w:sz w:val="24"/>
          <w:szCs w:val="24"/>
        </w:rPr>
        <w:t>centralized</w:t>
      </w:r>
      <w:r>
        <w:rPr>
          <w:rFonts w:hint="default" w:ascii="Cambria" w:hAnsi="Cambria" w:eastAsia="Microsoft YaHei" w:cs="Cambria"/>
          <w:spacing w:val="32"/>
          <w:sz w:val="24"/>
          <w:szCs w:val="24"/>
        </w:rPr>
        <w:t xml:space="preserve"> </w:t>
      </w:r>
      <w:r>
        <w:rPr>
          <w:rFonts w:hint="default" w:ascii="Cambria" w:hAnsi="Cambria" w:eastAsia="Microsoft YaHei" w:cs="Cambria"/>
          <w:sz w:val="24"/>
          <w:szCs w:val="24"/>
        </w:rPr>
        <w:t>relational</w:t>
      </w:r>
      <w:r>
        <w:rPr>
          <w:rFonts w:hint="default" w:ascii="Cambria" w:hAnsi="Cambria" w:eastAsia="Microsoft YaHei" w:cs="Cambria"/>
          <w:spacing w:val="33"/>
          <w:sz w:val="24"/>
          <w:szCs w:val="24"/>
        </w:rPr>
        <w:t xml:space="preserve"> </w:t>
      </w:r>
      <w:r>
        <w:rPr>
          <w:rFonts w:hint="default" w:ascii="Cambria" w:hAnsi="Cambria" w:eastAsia="Microsoft YaHei" w:cs="Cambria"/>
          <w:spacing w:val="-2"/>
          <w:sz w:val="24"/>
          <w:szCs w:val="24"/>
        </w:rPr>
        <w:t>database.</w:t>
      </w:r>
    </w:p>
    <w:p w14:paraId="1EC4198D">
      <w:pPr>
        <w:pStyle w:val="9"/>
        <w:numPr>
          <w:ilvl w:val="0"/>
          <w:numId w:val="2"/>
        </w:numPr>
        <w:tabs>
          <w:tab w:val="left" w:pos="719"/>
        </w:tabs>
        <w:spacing w:before="67" w:after="0" w:line="240" w:lineRule="auto"/>
        <w:ind w:left="719" w:right="0" w:hanging="198"/>
        <w:jc w:val="left"/>
        <w:rPr>
          <w:rFonts w:hint="default" w:ascii="Cambria" w:hAnsi="Cambria" w:eastAsia="Microsoft YaHei" w:cs="Cambria"/>
          <w:sz w:val="24"/>
          <w:szCs w:val="24"/>
        </w:rPr>
      </w:pPr>
      <w:r>
        <w:rPr>
          <w:rFonts w:hint="default" w:ascii="Cambria" w:hAnsi="Cambria" w:eastAsia="Microsoft YaHei" w:cs="Cambria"/>
          <w:spacing w:val="2"/>
          <w:sz w:val="24"/>
          <w:szCs w:val="24"/>
        </w:rPr>
        <w:t>Perform</w:t>
      </w:r>
      <w:r>
        <w:rPr>
          <w:rFonts w:hint="default" w:ascii="Cambria" w:hAnsi="Cambria" w:eastAsia="Microsoft YaHei" w:cs="Cambria"/>
          <w:spacing w:val="34"/>
          <w:sz w:val="24"/>
          <w:szCs w:val="24"/>
        </w:rPr>
        <w:t xml:space="preserve"> </w:t>
      </w:r>
      <w:r>
        <w:rPr>
          <w:rFonts w:hint="default" w:ascii="Cambria" w:hAnsi="Cambria" w:eastAsia="Microsoft YaHei" w:cs="Cambria"/>
          <w:spacing w:val="2"/>
          <w:sz w:val="24"/>
          <w:szCs w:val="24"/>
        </w:rPr>
        <w:t>exploratory</w:t>
      </w:r>
      <w:r>
        <w:rPr>
          <w:rFonts w:hint="default" w:ascii="Cambria" w:hAnsi="Cambria" w:eastAsia="Microsoft YaHei" w:cs="Cambria"/>
          <w:spacing w:val="35"/>
          <w:sz w:val="24"/>
          <w:szCs w:val="24"/>
        </w:rPr>
        <w:t xml:space="preserve"> </w:t>
      </w:r>
      <w:r>
        <w:rPr>
          <w:rFonts w:hint="default" w:ascii="Cambria" w:hAnsi="Cambria" w:eastAsia="Microsoft YaHei" w:cs="Cambria"/>
          <w:spacing w:val="2"/>
          <w:sz w:val="24"/>
          <w:szCs w:val="24"/>
        </w:rPr>
        <w:t>data</w:t>
      </w:r>
      <w:r>
        <w:rPr>
          <w:rFonts w:hint="default" w:ascii="Cambria" w:hAnsi="Cambria" w:eastAsia="Microsoft YaHei" w:cs="Cambria"/>
          <w:spacing w:val="34"/>
          <w:sz w:val="24"/>
          <w:szCs w:val="24"/>
        </w:rPr>
        <w:t xml:space="preserve"> </w:t>
      </w:r>
      <w:r>
        <w:rPr>
          <w:rFonts w:hint="default" w:ascii="Cambria" w:hAnsi="Cambria" w:eastAsia="Microsoft YaHei" w:cs="Cambria"/>
          <w:spacing w:val="-2"/>
          <w:sz w:val="24"/>
          <w:szCs w:val="24"/>
        </w:rPr>
        <w:t>analysis.</w:t>
      </w:r>
    </w:p>
    <w:p w14:paraId="6E1CD2FD">
      <w:pPr>
        <w:pStyle w:val="9"/>
        <w:numPr>
          <w:ilvl w:val="0"/>
          <w:numId w:val="2"/>
        </w:numPr>
        <w:tabs>
          <w:tab w:val="left" w:pos="719"/>
        </w:tabs>
        <w:spacing w:before="66" w:after="0" w:line="240" w:lineRule="auto"/>
        <w:ind w:left="719" w:right="0" w:hanging="198"/>
        <w:jc w:val="left"/>
        <w:rPr>
          <w:rFonts w:hint="default" w:ascii="Cambria" w:hAnsi="Cambria" w:eastAsia="Microsoft YaHei" w:cs="Cambria"/>
          <w:sz w:val="24"/>
          <w:szCs w:val="24"/>
        </w:rPr>
      </w:pPr>
      <w:r>
        <w:rPr>
          <w:rFonts w:hint="default" w:ascii="Cambria" w:hAnsi="Cambria" w:eastAsia="Microsoft YaHei" w:cs="Cambria"/>
          <w:sz w:val="24"/>
          <w:szCs w:val="24"/>
        </w:rPr>
        <w:t>Evaluate</w:t>
      </w:r>
      <w:r>
        <w:rPr>
          <w:rFonts w:hint="default" w:ascii="Cambria" w:hAnsi="Cambria" w:eastAsia="Microsoft YaHei" w:cs="Cambria"/>
          <w:spacing w:val="39"/>
          <w:sz w:val="24"/>
          <w:szCs w:val="24"/>
        </w:rPr>
        <w:t xml:space="preserve"> </w:t>
      </w:r>
      <w:r>
        <w:rPr>
          <w:rFonts w:hint="default" w:ascii="Cambria" w:hAnsi="Cambria" w:eastAsia="Microsoft YaHei" w:cs="Cambria"/>
          <w:sz w:val="24"/>
          <w:szCs w:val="24"/>
        </w:rPr>
        <w:t>fund</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performance</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using</w:t>
      </w:r>
      <w:r>
        <w:rPr>
          <w:rFonts w:hint="default" w:ascii="Cambria" w:hAnsi="Cambria" w:eastAsia="Microsoft YaHei" w:cs="Cambria"/>
          <w:spacing w:val="39"/>
          <w:sz w:val="24"/>
          <w:szCs w:val="24"/>
        </w:rPr>
        <w:t xml:space="preserve"> </w:t>
      </w:r>
      <w:r>
        <w:rPr>
          <w:rFonts w:hint="default" w:ascii="Cambria" w:hAnsi="Cambria" w:eastAsia="Microsoft YaHei" w:cs="Cambria"/>
          <w:sz w:val="24"/>
          <w:szCs w:val="24"/>
        </w:rPr>
        <w:t>advanced</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financial</w:t>
      </w:r>
      <w:r>
        <w:rPr>
          <w:rFonts w:hint="default" w:ascii="Cambria" w:hAnsi="Cambria" w:eastAsia="Microsoft YaHei" w:cs="Cambria"/>
          <w:spacing w:val="40"/>
          <w:sz w:val="24"/>
          <w:szCs w:val="24"/>
        </w:rPr>
        <w:t xml:space="preserve"> </w:t>
      </w:r>
      <w:r>
        <w:rPr>
          <w:rFonts w:hint="default" w:ascii="Cambria" w:hAnsi="Cambria" w:eastAsia="Microsoft YaHei" w:cs="Cambria"/>
          <w:spacing w:val="-2"/>
          <w:sz w:val="24"/>
          <w:szCs w:val="24"/>
        </w:rPr>
        <w:t>metrics.</w:t>
      </w:r>
    </w:p>
    <w:p w14:paraId="6A59F53B">
      <w:pPr>
        <w:pStyle w:val="9"/>
        <w:numPr>
          <w:ilvl w:val="0"/>
          <w:numId w:val="2"/>
        </w:numPr>
        <w:tabs>
          <w:tab w:val="left" w:pos="719"/>
        </w:tabs>
        <w:spacing w:before="66" w:after="0" w:line="240" w:lineRule="auto"/>
        <w:ind w:left="719" w:right="0" w:hanging="198"/>
        <w:jc w:val="left"/>
        <w:rPr>
          <w:rFonts w:hint="default" w:ascii="Cambria" w:hAnsi="Cambria" w:eastAsia="Microsoft YaHei" w:cs="Cambria"/>
          <w:sz w:val="24"/>
          <w:szCs w:val="24"/>
        </w:rPr>
      </w:pPr>
      <w:r>
        <w:rPr>
          <w:rFonts w:hint="default" w:ascii="Cambria" w:hAnsi="Cambria" w:eastAsia="Microsoft YaHei" w:cs="Cambria"/>
          <w:w w:val="105"/>
          <w:sz w:val="24"/>
          <w:szCs w:val="24"/>
        </w:rPr>
        <w:t>Analyze</w:t>
      </w:r>
      <w:r>
        <w:rPr>
          <w:rFonts w:hint="default" w:ascii="Cambria" w:hAnsi="Cambria" w:eastAsia="Microsoft YaHei" w:cs="Cambria"/>
          <w:spacing w:val="4"/>
          <w:w w:val="105"/>
          <w:sz w:val="24"/>
          <w:szCs w:val="24"/>
        </w:rPr>
        <w:t xml:space="preserve"> </w:t>
      </w:r>
      <w:r>
        <w:rPr>
          <w:rFonts w:hint="default" w:ascii="Cambria" w:hAnsi="Cambria" w:eastAsia="Microsoft YaHei" w:cs="Cambria"/>
          <w:w w:val="105"/>
          <w:sz w:val="24"/>
          <w:szCs w:val="24"/>
        </w:rPr>
        <w:t>investor</w:t>
      </w:r>
      <w:r>
        <w:rPr>
          <w:rFonts w:hint="default" w:ascii="Cambria" w:hAnsi="Cambria" w:eastAsia="Microsoft YaHei" w:cs="Cambria"/>
          <w:spacing w:val="4"/>
          <w:w w:val="105"/>
          <w:sz w:val="24"/>
          <w:szCs w:val="24"/>
        </w:rPr>
        <w:t xml:space="preserve"> </w:t>
      </w:r>
      <w:r>
        <w:rPr>
          <w:rFonts w:hint="default" w:ascii="Cambria" w:hAnsi="Cambria" w:eastAsia="Microsoft YaHei" w:cs="Cambria"/>
          <w:w w:val="105"/>
          <w:sz w:val="24"/>
          <w:szCs w:val="24"/>
        </w:rPr>
        <w:t>demographics</w:t>
      </w:r>
      <w:r>
        <w:rPr>
          <w:rFonts w:hint="default" w:ascii="Cambria" w:hAnsi="Cambria" w:eastAsia="Microsoft YaHei" w:cs="Cambria"/>
          <w:spacing w:val="4"/>
          <w:w w:val="105"/>
          <w:sz w:val="24"/>
          <w:szCs w:val="24"/>
        </w:rPr>
        <w:t xml:space="preserve"> </w:t>
      </w:r>
      <w:r>
        <w:rPr>
          <w:rFonts w:hint="default" w:ascii="Cambria" w:hAnsi="Cambria" w:eastAsia="Microsoft YaHei" w:cs="Cambria"/>
          <w:w w:val="105"/>
          <w:sz w:val="24"/>
          <w:szCs w:val="24"/>
        </w:rPr>
        <w:t>and</w:t>
      </w:r>
      <w:r>
        <w:rPr>
          <w:rFonts w:hint="default" w:ascii="Cambria" w:hAnsi="Cambria" w:eastAsia="Microsoft YaHei" w:cs="Cambria"/>
          <w:spacing w:val="4"/>
          <w:w w:val="105"/>
          <w:sz w:val="24"/>
          <w:szCs w:val="24"/>
        </w:rPr>
        <w:t xml:space="preserve"> </w:t>
      </w:r>
      <w:r>
        <w:rPr>
          <w:rFonts w:hint="default" w:ascii="Cambria" w:hAnsi="Cambria" w:eastAsia="Microsoft YaHei" w:cs="Cambria"/>
          <w:w w:val="105"/>
          <w:sz w:val="24"/>
          <w:szCs w:val="24"/>
        </w:rPr>
        <w:t>transaction</w:t>
      </w:r>
      <w:r>
        <w:rPr>
          <w:rFonts w:hint="default" w:ascii="Cambria" w:hAnsi="Cambria" w:eastAsia="Microsoft YaHei" w:cs="Cambria"/>
          <w:spacing w:val="4"/>
          <w:w w:val="105"/>
          <w:sz w:val="24"/>
          <w:szCs w:val="24"/>
        </w:rPr>
        <w:t xml:space="preserve"> </w:t>
      </w:r>
      <w:r>
        <w:rPr>
          <w:rFonts w:hint="default" w:ascii="Cambria" w:hAnsi="Cambria" w:eastAsia="Microsoft YaHei" w:cs="Cambria"/>
          <w:spacing w:val="-2"/>
          <w:w w:val="105"/>
          <w:sz w:val="24"/>
          <w:szCs w:val="24"/>
        </w:rPr>
        <w:t>behavior.</w:t>
      </w:r>
    </w:p>
    <w:p w14:paraId="2F939DDA">
      <w:pPr>
        <w:pStyle w:val="9"/>
        <w:numPr>
          <w:ilvl w:val="0"/>
          <w:numId w:val="2"/>
        </w:numPr>
        <w:tabs>
          <w:tab w:val="left" w:pos="719"/>
        </w:tabs>
        <w:spacing w:before="67" w:after="0" w:line="240" w:lineRule="auto"/>
        <w:ind w:left="719" w:right="0" w:hanging="198"/>
        <w:jc w:val="left"/>
        <w:rPr>
          <w:rFonts w:hint="default" w:ascii="Cambria" w:hAnsi="Cambria" w:eastAsia="Microsoft YaHei" w:cs="Cambria"/>
          <w:sz w:val="24"/>
          <w:szCs w:val="24"/>
        </w:rPr>
      </w:pPr>
      <w:r>
        <w:rPr>
          <w:rFonts w:hint="default" w:ascii="Cambria" w:hAnsi="Cambria" w:eastAsia="Microsoft YaHei" w:cs="Cambria"/>
          <w:w w:val="105"/>
          <w:sz w:val="24"/>
          <w:szCs w:val="24"/>
        </w:rPr>
        <w:t>Develop</w:t>
      </w:r>
      <w:r>
        <w:rPr>
          <w:rFonts w:hint="default" w:ascii="Cambria" w:hAnsi="Cambria" w:eastAsia="Microsoft YaHei" w:cs="Cambria"/>
          <w:spacing w:val="-8"/>
          <w:w w:val="105"/>
          <w:sz w:val="24"/>
          <w:szCs w:val="24"/>
        </w:rPr>
        <w:t xml:space="preserve"> </w:t>
      </w:r>
      <w:r>
        <w:rPr>
          <w:rFonts w:hint="default" w:ascii="Cambria" w:hAnsi="Cambria" w:eastAsia="Microsoft YaHei" w:cs="Cambria"/>
          <w:w w:val="105"/>
          <w:sz w:val="24"/>
          <w:szCs w:val="24"/>
        </w:rPr>
        <w:t>risk</w:t>
      </w:r>
      <w:r>
        <w:rPr>
          <w:rFonts w:hint="default" w:ascii="Cambria" w:hAnsi="Cambria" w:eastAsia="Microsoft YaHei" w:cs="Cambria"/>
          <w:spacing w:val="-7"/>
          <w:w w:val="105"/>
          <w:sz w:val="24"/>
          <w:szCs w:val="24"/>
        </w:rPr>
        <w:t xml:space="preserve"> </w:t>
      </w:r>
      <w:r>
        <w:rPr>
          <w:rFonts w:hint="default" w:ascii="Cambria" w:hAnsi="Cambria" w:eastAsia="Microsoft YaHei" w:cs="Cambria"/>
          <w:w w:val="105"/>
          <w:sz w:val="24"/>
          <w:szCs w:val="24"/>
        </w:rPr>
        <w:t>analytics</w:t>
      </w:r>
      <w:r>
        <w:rPr>
          <w:rFonts w:hint="default" w:ascii="Cambria" w:hAnsi="Cambria" w:eastAsia="Microsoft YaHei" w:cs="Cambria"/>
          <w:spacing w:val="-7"/>
          <w:w w:val="105"/>
          <w:sz w:val="24"/>
          <w:szCs w:val="24"/>
        </w:rPr>
        <w:t xml:space="preserve"> </w:t>
      </w:r>
      <w:r>
        <w:rPr>
          <w:rFonts w:hint="default" w:ascii="Cambria" w:hAnsi="Cambria" w:eastAsia="Microsoft YaHei" w:cs="Cambria"/>
          <w:spacing w:val="-2"/>
          <w:w w:val="105"/>
          <w:sz w:val="24"/>
          <w:szCs w:val="24"/>
        </w:rPr>
        <w:t>models.</w:t>
      </w:r>
    </w:p>
    <w:p w14:paraId="0C6D6966">
      <w:pPr>
        <w:pStyle w:val="9"/>
        <w:numPr>
          <w:ilvl w:val="0"/>
          <w:numId w:val="2"/>
        </w:numPr>
        <w:tabs>
          <w:tab w:val="left" w:pos="719"/>
        </w:tabs>
        <w:spacing w:before="66" w:after="0" w:line="240" w:lineRule="auto"/>
        <w:ind w:left="719" w:right="0" w:hanging="198"/>
        <w:jc w:val="left"/>
        <w:rPr>
          <w:rFonts w:hint="default" w:ascii="Cambria" w:hAnsi="Cambria" w:eastAsia="Microsoft YaHei" w:cs="Cambria"/>
          <w:sz w:val="24"/>
          <w:szCs w:val="24"/>
        </w:rPr>
      </w:pPr>
      <w:r>
        <w:rPr>
          <w:rFonts w:hint="default" w:ascii="Cambria" w:hAnsi="Cambria" w:eastAsia="Microsoft YaHei" w:cs="Cambria"/>
          <w:w w:val="105"/>
          <w:sz w:val="24"/>
          <w:szCs w:val="24"/>
        </w:rPr>
        <w:t>Create</w:t>
      </w:r>
      <w:r>
        <w:rPr>
          <w:rFonts w:hint="default" w:ascii="Cambria" w:hAnsi="Cambria" w:eastAsia="Microsoft YaHei" w:cs="Cambria"/>
          <w:spacing w:val="-1"/>
          <w:w w:val="105"/>
          <w:sz w:val="24"/>
          <w:szCs w:val="24"/>
        </w:rPr>
        <w:t xml:space="preserve"> </w:t>
      </w:r>
      <w:r>
        <w:rPr>
          <w:rFonts w:hint="default" w:ascii="Cambria" w:hAnsi="Cambria" w:eastAsia="Microsoft YaHei" w:cs="Cambria"/>
          <w:w w:val="105"/>
          <w:sz w:val="24"/>
          <w:szCs w:val="24"/>
        </w:rPr>
        <w:t>interactive</w:t>
      </w:r>
      <w:r>
        <w:rPr>
          <w:rFonts w:hint="default" w:ascii="Cambria" w:hAnsi="Cambria" w:eastAsia="Microsoft YaHei" w:cs="Cambria"/>
          <w:spacing w:val="-1"/>
          <w:w w:val="105"/>
          <w:sz w:val="24"/>
          <w:szCs w:val="24"/>
        </w:rPr>
        <w:t xml:space="preserve"> </w:t>
      </w:r>
      <w:r>
        <w:rPr>
          <w:rFonts w:hint="default" w:ascii="Cambria" w:hAnsi="Cambria" w:eastAsia="Microsoft YaHei" w:cs="Cambria"/>
          <w:w w:val="105"/>
          <w:sz w:val="24"/>
          <w:szCs w:val="24"/>
        </w:rPr>
        <w:t>business</w:t>
      </w:r>
      <w:r>
        <w:rPr>
          <w:rFonts w:hint="default" w:ascii="Cambria" w:hAnsi="Cambria" w:eastAsia="Microsoft YaHei" w:cs="Cambria"/>
          <w:spacing w:val="-1"/>
          <w:w w:val="105"/>
          <w:sz w:val="24"/>
          <w:szCs w:val="24"/>
        </w:rPr>
        <w:t xml:space="preserve"> </w:t>
      </w:r>
      <w:r>
        <w:rPr>
          <w:rFonts w:hint="default" w:ascii="Cambria" w:hAnsi="Cambria" w:eastAsia="Microsoft YaHei" w:cs="Cambria"/>
          <w:w w:val="105"/>
          <w:sz w:val="24"/>
          <w:szCs w:val="24"/>
        </w:rPr>
        <w:t>intelligence</w:t>
      </w:r>
      <w:r>
        <w:rPr>
          <w:rFonts w:hint="default" w:ascii="Cambria" w:hAnsi="Cambria" w:eastAsia="Microsoft YaHei" w:cs="Cambria"/>
          <w:spacing w:val="-1"/>
          <w:w w:val="105"/>
          <w:sz w:val="24"/>
          <w:szCs w:val="24"/>
        </w:rPr>
        <w:t xml:space="preserve"> </w:t>
      </w:r>
      <w:r>
        <w:rPr>
          <w:rFonts w:hint="default" w:ascii="Cambria" w:hAnsi="Cambria" w:eastAsia="Microsoft YaHei" w:cs="Cambria"/>
          <w:spacing w:val="-2"/>
          <w:w w:val="105"/>
          <w:sz w:val="24"/>
          <w:szCs w:val="24"/>
        </w:rPr>
        <w:t>dashboards.</w:t>
      </w:r>
    </w:p>
    <w:p w14:paraId="3068B71A">
      <w:pPr>
        <w:pStyle w:val="9"/>
        <w:numPr>
          <w:ilvl w:val="0"/>
          <w:numId w:val="2"/>
        </w:numPr>
        <w:tabs>
          <w:tab w:val="left" w:pos="719"/>
        </w:tabs>
        <w:spacing w:before="66" w:after="0" w:line="240" w:lineRule="auto"/>
        <w:ind w:left="719" w:right="0" w:hanging="198"/>
        <w:jc w:val="left"/>
        <w:rPr>
          <w:rFonts w:hint="default" w:ascii="Cambria" w:hAnsi="Cambria" w:eastAsia="Microsoft YaHei" w:cs="Cambria"/>
          <w:sz w:val="24"/>
          <w:szCs w:val="24"/>
        </w:rPr>
        <w:sectPr>
          <w:pgSz w:w="12240" w:h="15840"/>
          <w:pgMar w:top="1380" w:right="1440" w:bottom="840" w:left="1440" w:header="0" w:footer="643" w:gutter="0"/>
          <w:cols w:space="720" w:num="1"/>
        </w:sectPr>
      </w:pPr>
      <w:r>
        <w:rPr>
          <w:rFonts w:hint="default" w:ascii="Cambria" w:hAnsi="Cambria" w:eastAsia="Microsoft YaHei" w:cs="Cambria"/>
          <w:spacing w:val="2"/>
          <w:sz w:val="24"/>
          <w:szCs w:val="24"/>
        </w:rPr>
        <w:t>Generate</w:t>
      </w:r>
      <w:r>
        <w:rPr>
          <w:rFonts w:hint="default" w:ascii="Cambria" w:hAnsi="Cambria" w:eastAsia="Microsoft YaHei" w:cs="Cambria"/>
          <w:spacing w:val="30"/>
          <w:sz w:val="24"/>
          <w:szCs w:val="24"/>
        </w:rPr>
        <w:t xml:space="preserve"> </w:t>
      </w:r>
      <w:r>
        <w:rPr>
          <w:rFonts w:hint="default" w:ascii="Cambria" w:hAnsi="Cambria" w:eastAsia="Microsoft YaHei" w:cs="Cambria"/>
          <w:spacing w:val="2"/>
          <w:sz w:val="24"/>
          <w:szCs w:val="24"/>
        </w:rPr>
        <w:t>actionable</w:t>
      </w:r>
      <w:r>
        <w:rPr>
          <w:rFonts w:hint="default" w:ascii="Cambria" w:hAnsi="Cambria" w:eastAsia="Microsoft YaHei" w:cs="Cambria"/>
          <w:spacing w:val="30"/>
          <w:sz w:val="24"/>
          <w:szCs w:val="24"/>
        </w:rPr>
        <w:t xml:space="preserve"> </w:t>
      </w:r>
      <w:r>
        <w:rPr>
          <w:rFonts w:hint="default" w:ascii="Cambria" w:hAnsi="Cambria" w:eastAsia="Microsoft YaHei" w:cs="Cambria"/>
          <w:spacing w:val="2"/>
          <w:sz w:val="24"/>
          <w:szCs w:val="24"/>
        </w:rPr>
        <w:t>investment</w:t>
      </w:r>
      <w:r>
        <w:rPr>
          <w:rFonts w:hint="default" w:ascii="Cambria" w:hAnsi="Cambria" w:eastAsia="Microsoft YaHei" w:cs="Cambria"/>
          <w:spacing w:val="31"/>
          <w:sz w:val="24"/>
          <w:szCs w:val="24"/>
        </w:rPr>
        <w:t xml:space="preserve"> </w:t>
      </w:r>
      <w:r>
        <w:rPr>
          <w:rFonts w:hint="default" w:ascii="Cambria" w:hAnsi="Cambria" w:eastAsia="Microsoft YaHei" w:cs="Cambria"/>
          <w:spacing w:val="-2"/>
          <w:sz w:val="24"/>
          <w:szCs w:val="24"/>
        </w:rPr>
        <w:t>insights.</w:t>
      </w:r>
    </w:p>
    <w:p w14:paraId="7615ACD4">
      <w:pPr>
        <w:pStyle w:val="2"/>
        <w:numPr>
          <w:numId w:val="0"/>
        </w:numPr>
        <w:tabs>
          <w:tab w:val="left" w:pos="521"/>
        </w:tabs>
        <w:spacing w:before="308" w:after="0" w:line="240" w:lineRule="auto"/>
        <w:ind w:right="0" w:rightChars="0"/>
        <w:jc w:val="center"/>
        <w:rPr>
          <w:rFonts w:hint="default" w:ascii="Cambria" w:hAnsi="Cambria" w:eastAsia="Microsoft YaHei" w:cs="Cambria"/>
          <w:b/>
          <w:bCs w:val="0"/>
          <w:spacing w:val="-2"/>
          <w:w w:val="95"/>
          <w:sz w:val="36"/>
          <w:szCs w:val="36"/>
        </w:rPr>
      </w:pPr>
      <w:bookmarkStart w:id="6" w:name="4. Project Architecture"/>
      <w:bookmarkEnd w:id="6"/>
      <w:r>
        <w:rPr>
          <w:rFonts w:hint="default" w:ascii="Cambria" w:hAnsi="Cambria" w:eastAsia="Microsoft YaHei" w:cs="Cambria"/>
          <w:b/>
          <w:bCs w:val="0"/>
          <w:w w:val="85"/>
          <w:sz w:val="36"/>
          <w:szCs w:val="36"/>
        </w:rPr>
        <w:t>Project</w:t>
      </w:r>
      <w:r>
        <w:rPr>
          <w:rFonts w:hint="default" w:ascii="Cambria" w:hAnsi="Cambria" w:eastAsia="Microsoft YaHei" w:cs="Cambria"/>
          <w:b/>
          <w:bCs w:val="0"/>
          <w:spacing w:val="25"/>
          <w:sz w:val="36"/>
          <w:szCs w:val="36"/>
        </w:rPr>
        <w:t xml:space="preserve"> </w:t>
      </w:r>
      <w:r>
        <w:rPr>
          <w:rFonts w:hint="default" w:ascii="Cambria" w:hAnsi="Cambria" w:eastAsia="Microsoft YaHei" w:cs="Cambria"/>
          <w:b/>
          <w:bCs w:val="0"/>
          <w:spacing w:val="-2"/>
          <w:w w:val="95"/>
          <w:sz w:val="36"/>
          <w:szCs w:val="36"/>
        </w:rPr>
        <w:t>Architecture</w:t>
      </w:r>
    </w:p>
    <w:p w14:paraId="1C29F2A4">
      <w:pPr>
        <w:pStyle w:val="2"/>
        <w:numPr>
          <w:numId w:val="0"/>
        </w:numPr>
        <w:tabs>
          <w:tab w:val="left" w:pos="521"/>
        </w:tabs>
        <w:spacing w:before="308" w:after="0" w:line="240" w:lineRule="auto"/>
        <w:ind w:right="0" w:rightChars="0"/>
        <w:jc w:val="center"/>
        <w:rPr>
          <w:rFonts w:hint="default" w:ascii="Cambria" w:hAnsi="Cambria" w:eastAsia="Microsoft YaHei" w:cs="Cambria"/>
          <w:b/>
          <w:bCs w:val="0"/>
          <w:spacing w:val="-2"/>
          <w:w w:val="95"/>
          <w:sz w:val="36"/>
          <w:szCs w:val="36"/>
        </w:rPr>
      </w:pPr>
    </w:p>
    <w:p w14:paraId="04252CE0">
      <w:pPr>
        <w:pStyle w:val="6"/>
        <w:keepNext w:val="0"/>
        <w:keepLines w:val="0"/>
        <w:pageBreakBefore w:val="0"/>
        <w:widowControl w:val="0"/>
        <w:kinsoku/>
        <w:wordWrap/>
        <w:overflowPunct/>
        <w:topLinePunct w:val="0"/>
        <w:autoSpaceDE w:val="0"/>
        <w:autoSpaceDN w:val="0"/>
        <w:bidi w:val="0"/>
        <w:adjustRightInd/>
        <w:snapToGrid/>
        <w:spacing w:before="0"/>
        <w:ind w:left="120"/>
        <w:textAlignment w:val="auto"/>
        <w:rPr>
          <w:rFonts w:hint="default" w:ascii="Cambria" w:hAnsi="Cambria" w:eastAsia="Microsoft YaHei" w:cs="Cambria"/>
          <w:sz w:val="24"/>
          <w:szCs w:val="24"/>
        </w:rPr>
      </w:pPr>
      <w:r>
        <w:rPr>
          <w:rFonts w:hint="default" w:ascii="Cambria" w:hAnsi="Cambria" w:eastAsia="Microsoft YaHei" w:cs="Cambria"/>
          <w:sz w:val="24"/>
          <w:szCs w:val="24"/>
        </w:rPr>
        <w:t>The</w:t>
      </w:r>
      <w:r>
        <w:rPr>
          <w:rFonts w:hint="default" w:ascii="Cambria" w:hAnsi="Cambria" w:eastAsia="Microsoft YaHei" w:cs="Cambria"/>
          <w:spacing w:val="27"/>
          <w:sz w:val="24"/>
          <w:szCs w:val="24"/>
        </w:rPr>
        <w:t xml:space="preserve"> </w:t>
      </w:r>
      <w:r>
        <w:rPr>
          <w:rFonts w:hint="default" w:ascii="Cambria" w:hAnsi="Cambria" w:eastAsia="Microsoft YaHei" w:cs="Cambria"/>
          <w:sz w:val="24"/>
          <w:szCs w:val="24"/>
        </w:rPr>
        <w:t>overall</w:t>
      </w:r>
      <w:r>
        <w:rPr>
          <w:rFonts w:hint="default" w:ascii="Cambria" w:hAnsi="Cambria" w:eastAsia="Microsoft YaHei" w:cs="Cambria"/>
          <w:spacing w:val="28"/>
          <w:sz w:val="24"/>
          <w:szCs w:val="24"/>
        </w:rPr>
        <w:t xml:space="preserve"> </w:t>
      </w:r>
      <w:r>
        <w:rPr>
          <w:rFonts w:hint="default" w:ascii="Cambria" w:hAnsi="Cambria" w:eastAsia="Microsoft YaHei" w:cs="Cambria"/>
          <w:sz w:val="24"/>
          <w:szCs w:val="24"/>
        </w:rPr>
        <w:t>architecture</w:t>
      </w:r>
      <w:r>
        <w:rPr>
          <w:rFonts w:hint="default" w:ascii="Cambria" w:hAnsi="Cambria" w:eastAsia="Microsoft YaHei" w:cs="Cambria"/>
          <w:spacing w:val="27"/>
          <w:sz w:val="24"/>
          <w:szCs w:val="24"/>
        </w:rPr>
        <w:t xml:space="preserve"> </w:t>
      </w:r>
      <w:r>
        <w:rPr>
          <w:rFonts w:hint="default" w:ascii="Cambria" w:hAnsi="Cambria" w:eastAsia="Microsoft YaHei" w:cs="Cambria"/>
          <w:sz w:val="24"/>
          <w:szCs w:val="24"/>
        </w:rPr>
        <w:t>consists</w:t>
      </w:r>
      <w:r>
        <w:rPr>
          <w:rFonts w:hint="default" w:ascii="Cambria" w:hAnsi="Cambria" w:eastAsia="Microsoft YaHei" w:cs="Cambria"/>
          <w:spacing w:val="28"/>
          <w:sz w:val="24"/>
          <w:szCs w:val="24"/>
        </w:rPr>
        <w:t xml:space="preserve"> </w:t>
      </w:r>
      <w:r>
        <w:rPr>
          <w:rFonts w:hint="default" w:ascii="Cambria" w:hAnsi="Cambria" w:eastAsia="Microsoft YaHei" w:cs="Cambria"/>
          <w:sz w:val="24"/>
          <w:szCs w:val="24"/>
        </w:rPr>
        <w:t>of</w:t>
      </w:r>
      <w:r>
        <w:rPr>
          <w:rFonts w:hint="default" w:ascii="Cambria" w:hAnsi="Cambria" w:eastAsia="Microsoft YaHei" w:cs="Cambria"/>
          <w:spacing w:val="28"/>
          <w:sz w:val="24"/>
          <w:szCs w:val="24"/>
        </w:rPr>
        <w:t xml:space="preserve"> </w:t>
      </w:r>
      <w:r>
        <w:rPr>
          <w:rFonts w:hint="default" w:ascii="Cambria" w:hAnsi="Cambria" w:eastAsia="Microsoft YaHei" w:cs="Cambria"/>
          <w:sz w:val="24"/>
          <w:szCs w:val="24"/>
        </w:rPr>
        <w:t>five</w:t>
      </w:r>
      <w:r>
        <w:rPr>
          <w:rFonts w:hint="default" w:ascii="Cambria" w:hAnsi="Cambria" w:eastAsia="Microsoft YaHei" w:cs="Cambria"/>
          <w:spacing w:val="27"/>
          <w:sz w:val="24"/>
          <w:szCs w:val="24"/>
        </w:rPr>
        <w:t xml:space="preserve"> </w:t>
      </w:r>
      <w:r>
        <w:rPr>
          <w:rFonts w:hint="default" w:ascii="Cambria" w:hAnsi="Cambria" w:eastAsia="Microsoft YaHei" w:cs="Cambria"/>
          <w:sz w:val="24"/>
          <w:szCs w:val="24"/>
        </w:rPr>
        <w:t>major</w:t>
      </w:r>
      <w:r>
        <w:rPr>
          <w:rFonts w:hint="default" w:ascii="Cambria" w:hAnsi="Cambria" w:eastAsia="Microsoft YaHei" w:cs="Cambria"/>
          <w:spacing w:val="28"/>
          <w:sz w:val="24"/>
          <w:szCs w:val="24"/>
        </w:rPr>
        <w:t xml:space="preserve"> </w:t>
      </w:r>
      <w:r>
        <w:rPr>
          <w:rFonts w:hint="default" w:ascii="Cambria" w:hAnsi="Cambria" w:eastAsia="Microsoft YaHei" w:cs="Cambria"/>
          <w:spacing w:val="-2"/>
          <w:sz w:val="24"/>
          <w:szCs w:val="24"/>
        </w:rPr>
        <w:t>layers:</w:t>
      </w:r>
    </w:p>
    <w:p w14:paraId="72DB6A91">
      <w:pPr>
        <w:pStyle w:val="6"/>
        <w:keepNext w:val="0"/>
        <w:keepLines w:val="0"/>
        <w:pageBreakBefore w:val="0"/>
        <w:widowControl w:val="0"/>
        <w:kinsoku/>
        <w:wordWrap/>
        <w:overflowPunct/>
        <w:topLinePunct w:val="0"/>
        <w:autoSpaceDE w:val="0"/>
        <w:autoSpaceDN w:val="0"/>
        <w:bidi w:val="0"/>
        <w:adjustRightInd/>
        <w:snapToGrid/>
        <w:spacing w:before="0"/>
        <w:textAlignment w:val="auto"/>
        <w:rPr>
          <w:rFonts w:hint="default" w:ascii="Cambria" w:hAnsi="Cambria" w:eastAsia="Microsoft YaHei" w:cs="Cambria"/>
          <w:sz w:val="24"/>
          <w:szCs w:val="24"/>
        </w:rPr>
      </w:pPr>
    </w:p>
    <w:p w14:paraId="4F338940">
      <w:pPr>
        <w:pStyle w:val="3"/>
        <w:keepNext w:val="0"/>
        <w:keepLines w:val="0"/>
        <w:pageBreakBefore w:val="0"/>
        <w:widowControl w:val="0"/>
        <w:kinsoku/>
        <w:wordWrap/>
        <w:overflowPunct/>
        <w:topLinePunct w:val="0"/>
        <w:autoSpaceDE w:val="0"/>
        <w:autoSpaceDN w:val="0"/>
        <w:bidi w:val="0"/>
        <w:adjustRightInd/>
        <w:snapToGrid/>
        <w:spacing w:before="0"/>
        <w:textAlignment w:val="auto"/>
        <w:rPr>
          <w:rFonts w:hint="default" w:ascii="Cambria" w:hAnsi="Cambria" w:eastAsia="Microsoft YaHei" w:cs="Cambria"/>
          <w:b/>
          <w:bCs w:val="0"/>
          <w:sz w:val="24"/>
          <w:szCs w:val="24"/>
        </w:rPr>
      </w:pPr>
      <w:bookmarkStart w:id="7" w:name="Data Layer"/>
      <w:bookmarkEnd w:id="7"/>
      <w:r>
        <w:rPr>
          <w:rFonts w:hint="default" w:ascii="Cambria" w:hAnsi="Cambria" w:eastAsia="Microsoft YaHei" w:cs="Cambria"/>
          <w:b/>
          <w:bCs w:val="0"/>
          <w:w w:val="90"/>
          <w:sz w:val="24"/>
          <w:szCs w:val="24"/>
        </w:rPr>
        <w:t>Data</w:t>
      </w:r>
      <w:r>
        <w:rPr>
          <w:rFonts w:hint="default" w:ascii="Cambria" w:hAnsi="Cambria" w:eastAsia="Microsoft YaHei" w:cs="Cambria"/>
          <w:b/>
          <w:bCs w:val="0"/>
          <w:spacing w:val="-1"/>
          <w:sz w:val="24"/>
          <w:szCs w:val="24"/>
        </w:rPr>
        <w:t xml:space="preserve"> </w:t>
      </w:r>
      <w:r>
        <w:rPr>
          <w:rFonts w:hint="default" w:ascii="Cambria" w:hAnsi="Cambria" w:eastAsia="Microsoft YaHei" w:cs="Cambria"/>
          <w:b/>
          <w:bCs w:val="0"/>
          <w:spacing w:val="-2"/>
          <w:sz w:val="24"/>
          <w:szCs w:val="24"/>
        </w:rPr>
        <w:t>Layer</w:t>
      </w:r>
    </w:p>
    <w:p w14:paraId="2ED0EF18">
      <w:pPr>
        <w:pStyle w:val="6"/>
        <w:keepNext w:val="0"/>
        <w:keepLines w:val="0"/>
        <w:pageBreakBefore w:val="0"/>
        <w:widowControl w:val="0"/>
        <w:kinsoku/>
        <w:wordWrap/>
        <w:overflowPunct/>
        <w:topLinePunct w:val="0"/>
        <w:autoSpaceDE w:val="0"/>
        <w:autoSpaceDN w:val="0"/>
        <w:bidi w:val="0"/>
        <w:adjustRightInd/>
        <w:snapToGrid/>
        <w:spacing w:before="0"/>
        <w:ind w:left="120" w:firstLine="719" w:firstLineChars="0"/>
        <w:textAlignment w:val="auto"/>
        <w:rPr>
          <w:rFonts w:hint="default" w:ascii="Cambria" w:hAnsi="Cambria" w:eastAsia="Microsoft YaHei" w:cs="Cambria"/>
          <w:sz w:val="24"/>
          <w:szCs w:val="24"/>
          <w:lang w:val="en-US"/>
        </w:rPr>
      </w:pPr>
      <w:r>
        <w:rPr>
          <w:rFonts w:hint="default" w:ascii="Cambria" w:hAnsi="Cambria" w:eastAsia="Microsoft YaHei" w:cs="Cambria"/>
          <w:sz w:val="24"/>
          <w:szCs w:val="24"/>
        </w:rPr>
        <w:t>Raw</w:t>
      </w:r>
      <w:r>
        <w:rPr>
          <w:rFonts w:hint="default" w:ascii="Cambria" w:hAnsi="Cambria" w:eastAsia="Microsoft YaHei" w:cs="Cambria"/>
          <w:spacing w:val="-12"/>
          <w:sz w:val="24"/>
          <w:szCs w:val="24"/>
        </w:rPr>
        <w:t xml:space="preserve"> </w:t>
      </w:r>
      <w:r>
        <w:rPr>
          <w:rFonts w:hint="default" w:ascii="Cambria" w:hAnsi="Cambria" w:eastAsia="Microsoft YaHei" w:cs="Cambria"/>
          <w:sz w:val="24"/>
          <w:szCs w:val="24"/>
        </w:rPr>
        <w:t>CSV</w:t>
      </w:r>
      <w:r>
        <w:rPr>
          <w:rFonts w:hint="default" w:ascii="Cambria" w:hAnsi="Cambria" w:eastAsia="Microsoft YaHei" w:cs="Cambria"/>
          <w:spacing w:val="-11"/>
          <w:sz w:val="24"/>
          <w:szCs w:val="24"/>
        </w:rPr>
        <w:t xml:space="preserve"> </w:t>
      </w:r>
      <w:r>
        <w:rPr>
          <w:rFonts w:hint="default" w:ascii="Cambria" w:hAnsi="Cambria" w:eastAsia="Microsoft YaHei" w:cs="Cambria"/>
          <w:sz w:val="24"/>
          <w:szCs w:val="24"/>
        </w:rPr>
        <w:t>datasets</w:t>
      </w:r>
      <w:r>
        <w:rPr>
          <w:rFonts w:hint="default" w:ascii="Cambria" w:hAnsi="Cambria" w:eastAsia="Microsoft YaHei" w:cs="Cambria"/>
          <w:spacing w:val="-12"/>
          <w:sz w:val="24"/>
          <w:szCs w:val="24"/>
        </w:rPr>
        <w:t xml:space="preserve"> </w:t>
      </w:r>
      <w:r>
        <w:rPr>
          <w:rFonts w:hint="default" w:ascii="Cambria" w:hAnsi="Cambria" w:eastAsia="Microsoft YaHei" w:cs="Cambria"/>
          <w:spacing w:val="-2"/>
          <w:sz w:val="24"/>
          <w:szCs w:val="24"/>
        </w:rPr>
        <w:t>containing:</w:t>
      </w:r>
      <w:r>
        <w:rPr>
          <w:rFonts w:hint="default" w:ascii="Cambria" w:hAnsi="Cambria" w:eastAsia="Microsoft YaHei" w:cs="Cambria"/>
          <w:spacing w:val="-2"/>
          <w:sz w:val="24"/>
          <w:szCs w:val="24"/>
          <w:lang w:val="en-US"/>
        </w:rPr>
        <w:t>-</w:t>
      </w:r>
    </w:p>
    <w:p w14:paraId="57F44FCC">
      <w:pPr>
        <w:pStyle w:val="9"/>
        <w:keepNext w:val="0"/>
        <w:keepLines w:val="0"/>
        <w:pageBreakBefore w:val="0"/>
        <w:widowControl w:val="0"/>
        <w:numPr>
          <w:ilvl w:val="2"/>
          <w:numId w:val="1"/>
        </w:numPr>
        <w:tabs>
          <w:tab w:val="left" w:pos="718"/>
        </w:tabs>
        <w:kinsoku/>
        <w:wordWrap/>
        <w:overflowPunct/>
        <w:topLinePunct w:val="0"/>
        <w:autoSpaceDE w:val="0"/>
        <w:autoSpaceDN w:val="0"/>
        <w:bidi w:val="0"/>
        <w:adjustRightInd/>
        <w:snapToGrid/>
        <w:spacing w:before="0" w:after="0" w:line="240" w:lineRule="auto"/>
        <w:ind w:left="1138" w:leftChars="0" w:right="0" w:hanging="113"/>
        <w:jc w:val="left"/>
        <w:textAlignment w:val="auto"/>
        <w:rPr>
          <w:rFonts w:hint="default" w:ascii="Cambria" w:hAnsi="Cambria" w:eastAsia="Microsoft YaHei" w:cs="Cambria"/>
          <w:sz w:val="24"/>
          <w:szCs w:val="24"/>
        </w:rPr>
      </w:pPr>
      <w:r>
        <w:rPr>
          <w:rFonts w:hint="default" w:ascii="Cambria" w:hAnsi="Cambria" w:eastAsia="Microsoft YaHei" w:cs="Cambria"/>
          <w:w w:val="105"/>
          <w:sz w:val="24"/>
          <w:szCs w:val="24"/>
        </w:rPr>
        <w:t>Fund</w:t>
      </w:r>
      <w:r>
        <w:rPr>
          <w:rFonts w:hint="default" w:ascii="Cambria" w:hAnsi="Cambria" w:eastAsia="Microsoft YaHei" w:cs="Cambria"/>
          <w:spacing w:val="-11"/>
          <w:w w:val="105"/>
          <w:sz w:val="24"/>
          <w:szCs w:val="24"/>
        </w:rPr>
        <w:t xml:space="preserve"> </w:t>
      </w:r>
      <w:r>
        <w:rPr>
          <w:rFonts w:hint="default" w:ascii="Cambria" w:hAnsi="Cambria" w:eastAsia="Microsoft YaHei" w:cs="Cambria"/>
          <w:spacing w:val="-2"/>
          <w:w w:val="105"/>
          <w:sz w:val="24"/>
          <w:szCs w:val="24"/>
        </w:rPr>
        <w:t>Master</w:t>
      </w:r>
    </w:p>
    <w:p w14:paraId="24673060">
      <w:pPr>
        <w:pStyle w:val="9"/>
        <w:keepNext w:val="0"/>
        <w:keepLines w:val="0"/>
        <w:pageBreakBefore w:val="0"/>
        <w:widowControl w:val="0"/>
        <w:numPr>
          <w:ilvl w:val="2"/>
          <w:numId w:val="1"/>
        </w:numPr>
        <w:tabs>
          <w:tab w:val="left" w:pos="718"/>
        </w:tabs>
        <w:kinsoku/>
        <w:wordWrap/>
        <w:overflowPunct/>
        <w:topLinePunct w:val="0"/>
        <w:autoSpaceDE w:val="0"/>
        <w:autoSpaceDN w:val="0"/>
        <w:bidi w:val="0"/>
        <w:adjustRightInd/>
        <w:snapToGrid/>
        <w:spacing w:before="0" w:after="0" w:line="240" w:lineRule="auto"/>
        <w:ind w:left="1138" w:leftChars="0" w:right="0" w:hanging="113"/>
        <w:jc w:val="left"/>
        <w:textAlignment w:val="auto"/>
        <w:rPr>
          <w:rFonts w:hint="default" w:ascii="Cambria" w:hAnsi="Cambria" w:eastAsia="Microsoft YaHei" w:cs="Cambria"/>
          <w:sz w:val="24"/>
          <w:szCs w:val="24"/>
        </w:rPr>
      </w:pPr>
      <w:r>
        <w:rPr>
          <w:rFonts w:hint="default" w:ascii="Cambria" w:hAnsi="Cambria" w:eastAsia="Microsoft YaHei" w:cs="Cambria"/>
          <w:spacing w:val="-7"/>
          <w:sz w:val="24"/>
          <w:szCs w:val="24"/>
        </w:rPr>
        <w:t>NAV</w:t>
      </w:r>
      <w:r>
        <w:rPr>
          <w:rFonts w:hint="default" w:ascii="Cambria" w:hAnsi="Cambria" w:eastAsia="Microsoft YaHei" w:cs="Cambria"/>
          <w:spacing w:val="-2"/>
          <w:sz w:val="24"/>
          <w:szCs w:val="24"/>
        </w:rPr>
        <w:t xml:space="preserve"> History</w:t>
      </w:r>
    </w:p>
    <w:p w14:paraId="771BBE5C">
      <w:pPr>
        <w:pStyle w:val="9"/>
        <w:keepNext w:val="0"/>
        <w:keepLines w:val="0"/>
        <w:pageBreakBefore w:val="0"/>
        <w:widowControl w:val="0"/>
        <w:numPr>
          <w:ilvl w:val="2"/>
          <w:numId w:val="1"/>
        </w:numPr>
        <w:tabs>
          <w:tab w:val="left" w:pos="718"/>
        </w:tabs>
        <w:kinsoku/>
        <w:wordWrap/>
        <w:overflowPunct/>
        <w:topLinePunct w:val="0"/>
        <w:autoSpaceDE w:val="0"/>
        <w:autoSpaceDN w:val="0"/>
        <w:bidi w:val="0"/>
        <w:adjustRightInd/>
        <w:snapToGrid/>
        <w:spacing w:before="0" w:after="0" w:line="240" w:lineRule="auto"/>
        <w:ind w:left="1138" w:leftChars="0" w:right="0" w:hanging="113"/>
        <w:jc w:val="left"/>
        <w:textAlignment w:val="auto"/>
        <w:rPr>
          <w:rFonts w:hint="default" w:ascii="Cambria" w:hAnsi="Cambria" w:eastAsia="Microsoft YaHei" w:cs="Cambria"/>
          <w:sz w:val="24"/>
          <w:szCs w:val="24"/>
        </w:rPr>
      </w:pPr>
      <w:r>
        <w:rPr>
          <w:rFonts w:hint="default" w:ascii="Cambria" w:hAnsi="Cambria" w:eastAsia="Microsoft YaHei" w:cs="Cambria"/>
          <w:sz w:val="24"/>
          <w:szCs w:val="24"/>
        </w:rPr>
        <w:t>AUM</w:t>
      </w:r>
      <w:r>
        <w:rPr>
          <w:rFonts w:hint="default" w:ascii="Cambria" w:hAnsi="Cambria" w:eastAsia="Microsoft YaHei" w:cs="Cambria"/>
          <w:spacing w:val="5"/>
          <w:sz w:val="24"/>
          <w:szCs w:val="24"/>
        </w:rPr>
        <w:t xml:space="preserve"> </w:t>
      </w:r>
      <w:r>
        <w:rPr>
          <w:rFonts w:hint="default" w:ascii="Cambria" w:hAnsi="Cambria" w:eastAsia="Microsoft YaHei" w:cs="Cambria"/>
          <w:spacing w:val="-4"/>
          <w:sz w:val="24"/>
          <w:szCs w:val="24"/>
        </w:rPr>
        <w:t>Data</w:t>
      </w:r>
    </w:p>
    <w:p w14:paraId="6469AE7B">
      <w:pPr>
        <w:pStyle w:val="9"/>
        <w:keepNext w:val="0"/>
        <w:keepLines w:val="0"/>
        <w:pageBreakBefore w:val="0"/>
        <w:widowControl w:val="0"/>
        <w:numPr>
          <w:ilvl w:val="2"/>
          <w:numId w:val="1"/>
        </w:numPr>
        <w:tabs>
          <w:tab w:val="left" w:pos="718"/>
        </w:tabs>
        <w:kinsoku/>
        <w:wordWrap/>
        <w:overflowPunct/>
        <w:topLinePunct w:val="0"/>
        <w:autoSpaceDE w:val="0"/>
        <w:autoSpaceDN w:val="0"/>
        <w:bidi w:val="0"/>
        <w:adjustRightInd/>
        <w:snapToGrid/>
        <w:spacing w:before="0" w:after="0" w:line="240" w:lineRule="auto"/>
        <w:ind w:left="1138" w:leftChars="0" w:right="0" w:hanging="113"/>
        <w:jc w:val="left"/>
        <w:textAlignment w:val="auto"/>
        <w:rPr>
          <w:rFonts w:hint="default" w:ascii="Cambria" w:hAnsi="Cambria" w:eastAsia="Microsoft YaHei" w:cs="Cambria"/>
          <w:sz w:val="24"/>
          <w:szCs w:val="24"/>
        </w:rPr>
      </w:pPr>
      <w:r>
        <w:rPr>
          <w:rFonts w:hint="default" w:ascii="Cambria" w:hAnsi="Cambria" w:eastAsia="Microsoft YaHei" w:cs="Cambria"/>
          <w:w w:val="95"/>
          <w:sz w:val="24"/>
          <w:szCs w:val="24"/>
        </w:rPr>
        <w:t>SIP</w:t>
      </w:r>
      <w:r>
        <w:rPr>
          <w:rFonts w:hint="default" w:ascii="Cambria" w:hAnsi="Cambria" w:eastAsia="Microsoft YaHei" w:cs="Cambria"/>
          <w:spacing w:val="-8"/>
          <w:w w:val="95"/>
          <w:sz w:val="24"/>
          <w:szCs w:val="24"/>
        </w:rPr>
        <w:t xml:space="preserve"> </w:t>
      </w:r>
      <w:r>
        <w:rPr>
          <w:rFonts w:hint="default" w:ascii="Cambria" w:hAnsi="Cambria" w:eastAsia="Microsoft YaHei" w:cs="Cambria"/>
          <w:spacing w:val="-2"/>
          <w:w w:val="110"/>
          <w:sz w:val="24"/>
          <w:szCs w:val="24"/>
        </w:rPr>
        <w:t>Inflows</w:t>
      </w:r>
    </w:p>
    <w:p w14:paraId="129A1445">
      <w:pPr>
        <w:pStyle w:val="9"/>
        <w:keepNext w:val="0"/>
        <w:keepLines w:val="0"/>
        <w:pageBreakBefore w:val="0"/>
        <w:widowControl w:val="0"/>
        <w:numPr>
          <w:ilvl w:val="2"/>
          <w:numId w:val="1"/>
        </w:numPr>
        <w:tabs>
          <w:tab w:val="left" w:pos="718"/>
        </w:tabs>
        <w:kinsoku/>
        <w:wordWrap/>
        <w:overflowPunct/>
        <w:topLinePunct w:val="0"/>
        <w:autoSpaceDE w:val="0"/>
        <w:autoSpaceDN w:val="0"/>
        <w:bidi w:val="0"/>
        <w:adjustRightInd/>
        <w:snapToGrid/>
        <w:spacing w:before="0" w:after="0" w:line="240" w:lineRule="auto"/>
        <w:ind w:left="1138" w:leftChars="0" w:right="0" w:hanging="113"/>
        <w:jc w:val="left"/>
        <w:textAlignment w:val="auto"/>
        <w:rPr>
          <w:rFonts w:hint="default" w:ascii="Cambria" w:hAnsi="Cambria" w:eastAsia="Microsoft YaHei" w:cs="Cambria"/>
          <w:sz w:val="24"/>
          <w:szCs w:val="24"/>
        </w:rPr>
      </w:pPr>
      <w:r>
        <w:rPr>
          <w:rFonts w:hint="default" w:ascii="Cambria" w:hAnsi="Cambria" w:eastAsia="Microsoft YaHei" w:cs="Cambria"/>
          <w:w w:val="105"/>
          <w:sz w:val="24"/>
          <w:szCs w:val="24"/>
        </w:rPr>
        <w:t>Benchmark</w:t>
      </w:r>
      <w:r>
        <w:rPr>
          <w:rFonts w:hint="default" w:ascii="Cambria" w:hAnsi="Cambria" w:eastAsia="Microsoft YaHei" w:cs="Cambria"/>
          <w:spacing w:val="3"/>
          <w:w w:val="105"/>
          <w:sz w:val="24"/>
          <w:szCs w:val="24"/>
        </w:rPr>
        <w:t xml:space="preserve"> </w:t>
      </w:r>
      <w:r>
        <w:rPr>
          <w:rFonts w:hint="default" w:ascii="Cambria" w:hAnsi="Cambria" w:eastAsia="Microsoft YaHei" w:cs="Cambria"/>
          <w:spacing w:val="-4"/>
          <w:w w:val="105"/>
          <w:sz w:val="24"/>
          <w:szCs w:val="24"/>
        </w:rPr>
        <w:t>Data</w:t>
      </w:r>
    </w:p>
    <w:p w14:paraId="00EE14F0">
      <w:pPr>
        <w:pStyle w:val="9"/>
        <w:keepNext w:val="0"/>
        <w:keepLines w:val="0"/>
        <w:pageBreakBefore w:val="0"/>
        <w:widowControl w:val="0"/>
        <w:numPr>
          <w:ilvl w:val="2"/>
          <w:numId w:val="1"/>
        </w:numPr>
        <w:tabs>
          <w:tab w:val="left" w:pos="718"/>
        </w:tabs>
        <w:kinsoku/>
        <w:wordWrap/>
        <w:overflowPunct/>
        <w:topLinePunct w:val="0"/>
        <w:autoSpaceDE w:val="0"/>
        <w:autoSpaceDN w:val="0"/>
        <w:bidi w:val="0"/>
        <w:adjustRightInd/>
        <w:snapToGrid/>
        <w:spacing w:before="0" w:after="0" w:line="240" w:lineRule="auto"/>
        <w:ind w:left="1138" w:leftChars="0" w:right="0" w:hanging="113"/>
        <w:jc w:val="left"/>
        <w:textAlignment w:val="auto"/>
        <w:rPr>
          <w:rFonts w:hint="default" w:ascii="Cambria" w:hAnsi="Cambria" w:eastAsia="Microsoft YaHei" w:cs="Cambria"/>
          <w:sz w:val="24"/>
          <w:szCs w:val="24"/>
        </w:rPr>
      </w:pPr>
      <w:r>
        <w:rPr>
          <w:rFonts w:hint="default" w:ascii="Cambria" w:hAnsi="Cambria" w:eastAsia="Microsoft YaHei" w:cs="Cambria"/>
          <w:w w:val="105"/>
          <w:sz w:val="24"/>
          <w:szCs w:val="24"/>
        </w:rPr>
        <w:t>Investor</w:t>
      </w:r>
      <w:r>
        <w:rPr>
          <w:rFonts w:hint="default" w:ascii="Cambria" w:hAnsi="Cambria" w:eastAsia="Microsoft YaHei" w:cs="Cambria"/>
          <w:spacing w:val="17"/>
          <w:w w:val="110"/>
          <w:sz w:val="24"/>
          <w:szCs w:val="24"/>
        </w:rPr>
        <w:t xml:space="preserve"> </w:t>
      </w:r>
      <w:r>
        <w:rPr>
          <w:rFonts w:hint="default" w:ascii="Cambria" w:hAnsi="Cambria" w:eastAsia="Microsoft YaHei" w:cs="Cambria"/>
          <w:spacing w:val="-2"/>
          <w:w w:val="110"/>
          <w:sz w:val="24"/>
          <w:szCs w:val="24"/>
        </w:rPr>
        <w:t>Transactions</w:t>
      </w:r>
    </w:p>
    <w:p w14:paraId="1CB509A1">
      <w:pPr>
        <w:pStyle w:val="9"/>
        <w:keepNext w:val="0"/>
        <w:keepLines w:val="0"/>
        <w:pageBreakBefore w:val="0"/>
        <w:widowControl w:val="0"/>
        <w:numPr>
          <w:ilvl w:val="2"/>
          <w:numId w:val="1"/>
        </w:numPr>
        <w:tabs>
          <w:tab w:val="left" w:pos="718"/>
        </w:tabs>
        <w:kinsoku/>
        <w:wordWrap/>
        <w:overflowPunct/>
        <w:topLinePunct w:val="0"/>
        <w:autoSpaceDE w:val="0"/>
        <w:autoSpaceDN w:val="0"/>
        <w:bidi w:val="0"/>
        <w:adjustRightInd/>
        <w:snapToGrid/>
        <w:spacing w:before="0" w:after="0" w:line="240" w:lineRule="auto"/>
        <w:ind w:left="1138" w:leftChars="0" w:right="0" w:hanging="113"/>
        <w:jc w:val="left"/>
        <w:textAlignment w:val="auto"/>
        <w:rPr>
          <w:rFonts w:hint="default" w:ascii="Cambria" w:hAnsi="Cambria" w:eastAsia="Microsoft YaHei" w:cs="Cambria"/>
          <w:sz w:val="24"/>
          <w:szCs w:val="24"/>
        </w:rPr>
      </w:pPr>
      <w:r>
        <w:rPr>
          <w:rFonts w:hint="default" w:ascii="Cambria" w:hAnsi="Cambria" w:eastAsia="Microsoft YaHei" w:cs="Cambria"/>
          <w:sz w:val="24"/>
          <w:szCs w:val="24"/>
        </w:rPr>
        <w:t>Scheme</w:t>
      </w:r>
      <w:r>
        <w:rPr>
          <w:rFonts w:hint="default" w:ascii="Cambria" w:hAnsi="Cambria" w:eastAsia="Microsoft YaHei" w:cs="Cambria"/>
          <w:spacing w:val="3"/>
          <w:sz w:val="24"/>
          <w:szCs w:val="24"/>
        </w:rPr>
        <w:t xml:space="preserve"> </w:t>
      </w:r>
      <w:r>
        <w:rPr>
          <w:rFonts w:hint="default" w:ascii="Cambria" w:hAnsi="Cambria" w:eastAsia="Microsoft YaHei" w:cs="Cambria"/>
          <w:spacing w:val="-2"/>
          <w:sz w:val="24"/>
          <w:szCs w:val="24"/>
        </w:rPr>
        <w:t>Performance</w:t>
      </w:r>
    </w:p>
    <w:p w14:paraId="594EDF42">
      <w:pPr>
        <w:pStyle w:val="9"/>
        <w:keepNext w:val="0"/>
        <w:keepLines w:val="0"/>
        <w:pageBreakBefore w:val="0"/>
        <w:widowControl w:val="0"/>
        <w:numPr>
          <w:ilvl w:val="2"/>
          <w:numId w:val="1"/>
        </w:numPr>
        <w:tabs>
          <w:tab w:val="left" w:pos="718"/>
        </w:tabs>
        <w:kinsoku/>
        <w:wordWrap/>
        <w:overflowPunct/>
        <w:topLinePunct w:val="0"/>
        <w:autoSpaceDE w:val="0"/>
        <w:autoSpaceDN w:val="0"/>
        <w:bidi w:val="0"/>
        <w:adjustRightInd/>
        <w:snapToGrid/>
        <w:spacing w:before="0" w:after="0" w:line="240" w:lineRule="auto"/>
        <w:ind w:left="1138" w:leftChars="0" w:right="0" w:hanging="113"/>
        <w:jc w:val="left"/>
        <w:textAlignment w:val="auto"/>
        <w:rPr>
          <w:rFonts w:hint="default" w:ascii="Cambria" w:hAnsi="Cambria" w:eastAsia="Microsoft YaHei" w:cs="Cambria"/>
          <w:sz w:val="24"/>
          <w:szCs w:val="24"/>
        </w:rPr>
      </w:pPr>
      <w:r>
        <w:rPr>
          <w:rFonts w:hint="default" w:ascii="Cambria" w:hAnsi="Cambria" w:eastAsia="Microsoft YaHei" w:cs="Cambria"/>
          <w:w w:val="110"/>
          <w:sz w:val="24"/>
          <w:szCs w:val="24"/>
        </w:rPr>
        <w:t>Portfolio</w:t>
      </w:r>
      <w:r>
        <w:rPr>
          <w:rFonts w:hint="default" w:ascii="Cambria" w:hAnsi="Cambria" w:eastAsia="Microsoft YaHei" w:cs="Cambria"/>
          <w:spacing w:val="-10"/>
          <w:w w:val="110"/>
          <w:sz w:val="24"/>
          <w:szCs w:val="24"/>
        </w:rPr>
        <w:t xml:space="preserve"> </w:t>
      </w:r>
      <w:r>
        <w:rPr>
          <w:rFonts w:hint="default" w:ascii="Cambria" w:hAnsi="Cambria" w:eastAsia="Microsoft YaHei" w:cs="Cambria"/>
          <w:spacing w:val="-2"/>
          <w:w w:val="110"/>
          <w:sz w:val="24"/>
          <w:szCs w:val="24"/>
        </w:rPr>
        <w:t>Holdings</w:t>
      </w:r>
    </w:p>
    <w:p w14:paraId="71870E48">
      <w:pPr>
        <w:pStyle w:val="6"/>
        <w:keepNext w:val="0"/>
        <w:keepLines w:val="0"/>
        <w:pageBreakBefore w:val="0"/>
        <w:widowControl w:val="0"/>
        <w:kinsoku/>
        <w:wordWrap/>
        <w:overflowPunct/>
        <w:topLinePunct w:val="0"/>
        <w:autoSpaceDE w:val="0"/>
        <w:autoSpaceDN w:val="0"/>
        <w:bidi w:val="0"/>
        <w:adjustRightInd/>
        <w:snapToGrid/>
        <w:spacing w:before="0"/>
        <w:textAlignment w:val="auto"/>
        <w:rPr>
          <w:rFonts w:hint="default" w:ascii="Cambria" w:hAnsi="Cambria" w:eastAsia="Microsoft YaHei" w:cs="Cambria"/>
          <w:sz w:val="24"/>
          <w:szCs w:val="24"/>
        </w:rPr>
      </w:pPr>
    </w:p>
    <w:p w14:paraId="768687BD">
      <w:pPr>
        <w:pStyle w:val="3"/>
        <w:keepNext w:val="0"/>
        <w:keepLines w:val="0"/>
        <w:pageBreakBefore w:val="0"/>
        <w:widowControl w:val="0"/>
        <w:kinsoku/>
        <w:wordWrap/>
        <w:overflowPunct/>
        <w:topLinePunct w:val="0"/>
        <w:autoSpaceDE w:val="0"/>
        <w:autoSpaceDN w:val="0"/>
        <w:bidi w:val="0"/>
        <w:adjustRightInd/>
        <w:snapToGrid/>
        <w:spacing w:before="0"/>
        <w:textAlignment w:val="auto"/>
        <w:rPr>
          <w:rFonts w:hint="default" w:ascii="Cambria" w:hAnsi="Cambria" w:eastAsia="Microsoft YaHei" w:cs="Cambria"/>
          <w:b/>
          <w:bCs w:val="0"/>
          <w:sz w:val="24"/>
          <w:szCs w:val="24"/>
        </w:rPr>
      </w:pPr>
      <w:bookmarkStart w:id="8" w:name="Data Engineering Layer"/>
      <w:bookmarkEnd w:id="8"/>
      <w:r>
        <w:rPr>
          <w:rFonts w:hint="default" w:ascii="Cambria" w:hAnsi="Cambria" w:eastAsia="Microsoft YaHei" w:cs="Cambria"/>
          <w:b/>
          <w:bCs w:val="0"/>
          <w:w w:val="90"/>
          <w:sz w:val="24"/>
          <w:szCs w:val="24"/>
        </w:rPr>
        <w:t>Data</w:t>
      </w:r>
      <w:r>
        <w:rPr>
          <w:rFonts w:hint="default" w:ascii="Cambria" w:hAnsi="Cambria" w:eastAsia="Microsoft YaHei" w:cs="Cambria"/>
          <w:b/>
          <w:bCs w:val="0"/>
          <w:spacing w:val="9"/>
          <w:sz w:val="24"/>
          <w:szCs w:val="24"/>
        </w:rPr>
        <w:t xml:space="preserve"> </w:t>
      </w:r>
      <w:r>
        <w:rPr>
          <w:rFonts w:hint="default" w:ascii="Cambria" w:hAnsi="Cambria" w:eastAsia="Microsoft YaHei" w:cs="Cambria"/>
          <w:b/>
          <w:bCs w:val="0"/>
          <w:w w:val="90"/>
          <w:sz w:val="24"/>
          <w:szCs w:val="24"/>
        </w:rPr>
        <w:t>Engineering</w:t>
      </w:r>
      <w:r>
        <w:rPr>
          <w:rFonts w:hint="default" w:ascii="Cambria" w:hAnsi="Cambria" w:eastAsia="Microsoft YaHei" w:cs="Cambria"/>
          <w:b/>
          <w:bCs w:val="0"/>
          <w:spacing w:val="9"/>
          <w:sz w:val="24"/>
          <w:szCs w:val="24"/>
        </w:rPr>
        <w:t xml:space="preserve"> </w:t>
      </w:r>
      <w:r>
        <w:rPr>
          <w:rFonts w:hint="default" w:ascii="Cambria" w:hAnsi="Cambria" w:eastAsia="Microsoft YaHei" w:cs="Cambria"/>
          <w:b/>
          <w:bCs w:val="0"/>
          <w:spacing w:val="-2"/>
          <w:w w:val="90"/>
          <w:sz w:val="24"/>
          <w:szCs w:val="24"/>
        </w:rPr>
        <w:t>Layer</w:t>
      </w:r>
    </w:p>
    <w:p w14:paraId="2B06930A">
      <w:pPr>
        <w:pStyle w:val="9"/>
        <w:keepNext w:val="0"/>
        <w:keepLines w:val="0"/>
        <w:pageBreakBefore w:val="0"/>
        <w:widowControl w:val="0"/>
        <w:numPr>
          <w:ilvl w:val="1"/>
          <w:numId w:val="1"/>
        </w:numPr>
        <w:tabs>
          <w:tab w:val="left" w:pos="718"/>
        </w:tabs>
        <w:kinsoku/>
        <w:wordWrap/>
        <w:overflowPunct/>
        <w:topLinePunct w:val="0"/>
        <w:autoSpaceDE w:val="0"/>
        <w:autoSpaceDN w:val="0"/>
        <w:bidi w:val="0"/>
        <w:adjustRightInd/>
        <w:snapToGrid/>
        <w:spacing w:before="0" w:after="0" w:line="240" w:lineRule="auto"/>
        <w:ind w:left="718" w:right="0" w:hanging="113"/>
        <w:jc w:val="left"/>
        <w:textAlignment w:val="auto"/>
        <w:rPr>
          <w:rFonts w:hint="default" w:ascii="Cambria" w:hAnsi="Cambria" w:eastAsia="Microsoft YaHei" w:cs="Cambria"/>
          <w:sz w:val="24"/>
          <w:szCs w:val="24"/>
        </w:rPr>
      </w:pPr>
      <w:r>
        <w:rPr>
          <w:rFonts w:hint="default" w:ascii="Cambria" w:hAnsi="Cambria" w:eastAsia="Microsoft YaHei" w:cs="Cambria"/>
          <w:w w:val="105"/>
          <w:sz w:val="24"/>
          <w:szCs w:val="24"/>
        </w:rPr>
        <w:t>Data</w:t>
      </w:r>
      <w:r>
        <w:rPr>
          <w:rFonts w:hint="default" w:ascii="Cambria" w:hAnsi="Cambria" w:eastAsia="Microsoft YaHei" w:cs="Cambria"/>
          <w:spacing w:val="-8"/>
          <w:w w:val="105"/>
          <w:sz w:val="24"/>
          <w:szCs w:val="24"/>
        </w:rPr>
        <w:t xml:space="preserve"> </w:t>
      </w:r>
      <w:r>
        <w:rPr>
          <w:rFonts w:hint="default" w:ascii="Cambria" w:hAnsi="Cambria" w:eastAsia="Microsoft YaHei" w:cs="Cambria"/>
          <w:spacing w:val="-2"/>
          <w:w w:val="105"/>
          <w:sz w:val="24"/>
          <w:szCs w:val="24"/>
        </w:rPr>
        <w:t>cleaning</w:t>
      </w:r>
    </w:p>
    <w:p w14:paraId="092023DB">
      <w:pPr>
        <w:pStyle w:val="9"/>
        <w:keepNext w:val="0"/>
        <w:keepLines w:val="0"/>
        <w:pageBreakBefore w:val="0"/>
        <w:widowControl w:val="0"/>
        <w:numPr>
          <w:ilvl w:val="1"/>
          <w:numId w:val="1"/>
        </w:numPr>
        <w:tabs>
          <w:tab w:val="left" w:pos="718"/>
        </w:tabs>
        <w:kinsoku/>
        <w:wordWrap/>
        <w:overflowPunct/>
        <w:topLinePunct w:val="0"/>
        <w:autoSpaceDE w:val="0"/>
        <w:autoSpaceDN w:val="0"/>
        <w:bidi w:val="0"/>
        <w:adjustRightInd/>
        <w:snapToGrid/>
        <w:spacing w:before="0" w:after="0" w:line="240" w:lineRule="auto"/>
        <w:ind w:left="718" w:right="0" w:hanging="113"/>
        <w:jc w:val="left"/>
        <w:textAlignment w:val="auto"/>
        <w:rPr>
          <w:rFonts w:hint="default" w:ascii="Cambria" w:hAnsi="Cambria" w:eastAsia="Microsoft YaHei" w:cs="Cambria"/>
          <w:sz w:val="24"/>
          <w:szCs w:val="24"/>
        </w:rPr>
      </w:pPr>
      <w:r>
        <w:rPr>
          <w:rFonts w:hint="default" w:ascii="Cambria" w:hAnsi="Cambria" w:eastAsia="Microsoft YaHei" w:cs="Cambria"/>
          <w:sz w:val="24"/>
          <w:szCs w:val="24"/>
        </w:rPr>
        <w:t>Missing</w:t>
      </w:r>
      <w:r>
        <w:rPr>
          <w:rFonts w:hint="default" w:ascii="Cambria" w:hAnsi="Cambria" w:eastAsia="Microsoft YaHei" w:cs="Cambria"/>
          <w:spacing w:val="24"/>
          <w:sz w:val="24"/>
          <w:szCs w:val="24"/>
        </w:rPr>
        <w:t xml:space="preserve"> </w:t>
      </w:r>
      <w:r>
        <w:rPr>
          <w:rFonts w:hint="default" w:ascii="Cambria" w:hAnsi="Cambria" w:eastAsia="Microsoft YaHei" w:cs="Cambria"/>
          <w:sz w:val="24"/>
          <w:szCs w:val="24"/>
        </w:rPr>
        <w:t>value</w:t>
      </w:r>
      <w:r>
        <w:rPr>
          <w:rFonts w:hint="default" w:ascii="Cambria" w:hAnsi="Cambria" w:eastAsia="Microsoft YaHei" w:cs="Cambria"/>
          <w:spacing w:val="24"/>
          <w:sz w:val="24"/>
          <w:szCs w:val="24"/>
        </w:rPr>
        <w:t xml:space="preserve"> </w:t>
      </w:r>
      <w:r>
        <w:rPr>
          <w:rFonts w:hint="default" w:ascii="Cambria" w:hAnsi="Cambria" w:eastAsia="Microsoft YaHei" w:cs="Cambria"/>
          <w:spacing w:val="-2"/>
          <w:sz w:val="24"/>
          <w:szCs w:val="24"/>
        </w:rPr>
        <w:t>treatment</w:t>
      </w:r>
    </w:p>
    <w:p w14:paraId="4EBA30DF">
      <w:pPr>
        <w:pStyle w:val="9"/>
        <w:keepNext w:val="0"/>
        <w:keepLines w:val="0"/>
        <w:pageBreakBefore w:val="0"/>
        <w:widowControl w:val="0"/>
        <w:numPr>
          <w:ilvl w:val="1"/>
          <w:numId w:val="1"/>
        </w:numPr>
        <w:tabs>
          <w:tab w:val="left" w:pos="718"/>
        </w:tabs>
        <w:kinsoku/>
        <w:wordWrap/>
        <w:overflowPunct/>
        <w:topLinePunct w:val="0"/>
        <w:autoSpaceDE w:val="0"/>
        <w:autoSpaceDN w:val="0"/>
        <w:bidi w:val="0"/>
        <w:adjustRightInd/>
        <w:snapToGrid/>
        <w:spacing w:before="0" w:after="0" w:line="240" w:lineRule="auto"/>
        <w:ind w:left="718" w:right="0" w:hanging="113"/>
        <w:jc w:val="left"/>
        <w:textAlignment w:val="auto"/>
        <w:rPr>
          <w:rFonts w:hint="default" w:ascii="Cambria" w:hAnsi="Cambria" w:eastAsia="Microsoft YaHei" w:cs="Cambria"/>
          <w:sz w:val="24"/>
          <w:szCs w:val="24"/>
        </w:rPr>
      </w:pPr>
      <w:r>
        <w:rPr>
          <w:rFonts w:hint="default" w:ascii="Cambria" w:hAnsi="Cambria" w:eastAsia="Microsoft YaHei" w:cs="Cambria"/>
          <w:w w:val="105"/>
          <w:sz w:val="24"/>
          <w:szCs w:val="24"/>
        </w:rPr>
        <w:t>Date</w:t>
      </w:r>
      <w:r>
        <w:rPr>
          <w:rFonts w:hint="default" w:ascii="Cambria" w:hAnsi="Cambria" w:eastAsia="Microsoft YaHei" w:cs="Cambria"/>
          <w:spacing w:val="-7"/>
          <w:w w:val="105"/>
          <w:sz w:val="24"/>
          <w:szCs w:val="24"/>
        </w:rPr>
        <w:t xml:space="preserve"> </w:t>
      </w:r>
      <w:r>
        <w:rPr>
          <w:rFonts w:hint="default" w:ascii="Cambria" w:hAnsi="Cambria" w:eastAsia="Microsoft YaHei" w:cs="Cambria"/>
          <w:spacing w:val="-2"/>
          <w:w w:val="110"/>
          <w:sz w:val="24"/>
          <w:szCs w:val="24"/>
        </w:rPr>
        <w:t>standardization</w:t>
      </w:r>
    </w:p>
    <w:p w14:paraId="21435E35">
      <w:pPr>
        <w:pStyle w:val="9"/>
        <w:keepNext w:val="0"/>
        <w:keepLines w:val="0"/>
        <w:pageBreakBefore w:val="0"/>
        <w:widowControl w:val="0"/>
        <w:numPr>
          <w:ilvl w:val="1"/>
          <w:numId w:val="1"/>
        </w:numPr>
        <w:tabs>
          <w:tab w:val="left" w:pos="718"/>
        </w:tabs>
        <w:kinsoku/>
        <w:wordWrap/>
        <w:overflowPunct/>
        <w:topLinePunct w:val="0"/>
        <w:autoSpaceDE w:val="0"/>
        <w:autoSpaceDN w:val="0"/>
        <w:bidi w:val="0"/>
        <w:adjustRightInd/>
        <w:snapToGrid/>
        <w:spacing w:before="0" w:after="0" w:line="240" w:lineRule="auto"/>
        <w:ind w:left="718" w:right="0" w:hanging="113"/>
        <w:jc w:val="left"/>
        <w:textAlignment w:val="auto"/>
        <w:rPr>
          <w:rFonts w:hint="default" w:ascii="Cambria" w:hAnsi="Cambria" w:eastAsia="Microsoft YaHei" w:cs="Cambria"/>
          <w:sz w:val="24"/>
          <w:szCs w:val="24"/>
        </w:rPr>
      </w:pPr>
      <w:r>
        <w:rPr>
          <w:rFonts w:hint="default" w:ascii="Cambria" w:hAnsi="Cambria" w:eastAsia="Microsoft YaHei" w:cs="Cambria"/>
          <w:w w:val="105"/>
          <w:sz w:val="24"/>
          <w:szCs w:val="24"/>
        </w:rPr>
        <w:t>Validation</w:t>
      </w:r>
      <w:r>
        <w:rPr>
          <w:rFonts w:hint="default" w:ascii="Cambria" w:hAnsi="Cambria" w:eastAsia="Microsoft YaHei" w:cs="Cambria"/>
          <w:spacing w:val="-2"/>
          <w:w w:val="105"/>
          <w:sz w:val="24"/>
          <w:szCs w:val="24"/>
        </w:rPr>
        <w:t xml:space="preserve"> checks</w:t>
      </w:r>
    </w:p>
    <w:p w14:paraId="0CFC2ACE">
      <w:pPr>
        <w:pStyle w:val="9"/>
        <w:keepNext w:val="0"/>
        <w:keepLines w:val="0"/>
        <w:pageBreakBefore w:val="0"/>
        <w:widowControl w:val="0"/>
        <w:numPr>
          <w:ilvl w:val="1"/>
          <w:numId w:val="1"/>
        </w:numPr>
        <w:tabs>
          <w:tab w:val="left" w:pos="718"/>
        </w:tabs>
        <w:kinsoku/>
        <w:wordWrap/>
        <w:overflowPunct/>
        <w:topLinePunct w:val="0"/>
        <w:autoSpaceDE w:val="0"/>
        <w:autoSpaceDN w:val="0"/>
        <w:bidi w:val="0"/>
        <w:adjustRightInd/>
        <w:snapToGrid/>
        <w:spacing w:before="0" w:after="0" w:line="240" w:lineRule="auto"/>
        <w:ind w:left="718" w:right="0" w:hanging="113"/>
        <w:jc w:val="left"/>
        <w:textAlignment w:val="auto"/>
        <w:rPr>
          <w:rFonts w:hint="default" w:ascii="Cambria" w:hAnsi="Cambria" w:eastAsia="Microsoft YaHei" w:cs="Cambria"/>
          <w:sz w:val="24"/>
          <w:szCs w:val="24"/>
        </w:rPr>
      </w:pPr>
      <w:r>
        <w:rPr>
          <w:rFonts w:hint="default" w:ascii="Cambria" w:hAnsi="Cambria" w:eastAsia="Microsoft YaHei" w:cs="Cambria"/>
          <w:w w:val="105"/>
          <w:sz w:val="24"/>
          <w:szCs w:val="24"/>
        </w:rPr>
        <w:t>Duplicate</w:t>
      </w:r>
      <w:r>
        <w:rPr>
          <w:rFonts w:hint="default" w:ascii="Cambria" w:hAnsi="Cambria" w:eastAsia="Microsoft YaHei" w:cs="Cambria"/>
          <w:w w:val="110"/>
          <w:sz w:val="24"/>
          <w:szCs w:val="24"/>
        </w:rPr>
        <w:t xml:space="preserve"> </w:t>
      </w:r>
      <w:r>
        <w:rPr>
          <w:rFonts w:hint="default" w:ascii="Cambria" w:hAnsi="Cambria" w:eastAsia="Microsoft YaHei" w:cs="Cambria"/>
          <w:spacing w:val="-2"/>
          <w:w w:val="110"/>
          <w:sz w:val="24"/>
          <w:szCs w:val="24"/>
        </w:rPr>
        <w:t>removal</w:t>
      </w:r>
    </w:p>
    <w:p w14:paraId="67E8ACFC">
      <w:pPr>
        <w:pStyle w:val="6"/>
        <w:keepNext w:val="0"/>
        <w:keepLines w:val="0"/>
        <w:pageBreakBefore w:val="0"/>
        <w:widowControl w:val="0"/>
        <w:kinsoku/>
        <w:wordWrap/>
        <w:overflowPunct/>
        <w:topLinePunct w:val="0"/>
        <w:autoSpaceDE w:val="0"/>
        <w:autoSpaceDN w:val="0"/>
        <w:bidi w:val="0"/>
        <w:adjustRightInd/>
        <w:snapToGrid/>
        <w:spacing w:before="0"/>
        <w:textAlignment w:val="auto"/>
        <w:rPr>
          <w:rFonts w:hint="default" w:ascii="Cambria" w:hAnsi="Cambria" w:eastAsia="Microsoft YaHei" w:cs="Cambria"/>
          <w:sz w:val="24"/>
          <w:szCs w:val="24"/>
        </w:rPr>
      </w:pPr>
    </w:p>
    <w:p w14:paraId="7B990C4E">
      <w:pPr>
        <w:pStyle w:val="3"/>
        <w:keepNext w:val="0"/>
        <w:keepLines w:val="0"/>
        <w:pageBreakBefore w:val="0"/>
        <w:widowControl w:val="0"/>
        <w:kinsoku/>
        <w:wordWrap/>
        <w:overflowPunct/>
        <w:topLinePunct w:val="0"/>
        <w:autoSpaceDE w:val="0"/>
        <w:autoSpaceDN w:val="0"/>
        <w:bidi w:val="0"/>
        <w:adjustRightInd/>
        <w:snapToGrid/>
        <w:spacing w:before="0"/>
        <w:textAlignment w:val="auto"/>
        <w:rPr>
          <w:rFonts w:hint="default" w:ascii="Cambria" w:hAnsi="Cambria" w:eastAsia="Microsoft YaHei" w:cs="Cambria"/>
          <w:b/>
          <w:bCs w:val="0"/>
          <w:sz w:val="24"/>
          <w:szCs w:val="24"/>
        </w:rPr>
      </w:pPr>
      <w:bookmarkStart w:id="9" w:name="Database Layer"/>
      <w:bookmarkEnd w:id="9"/>
      <w:r>
        <w:rPr>
          <w:rFonts w:hint="default" w:ascii="Cambria" w:hAnsi="Cambria" w:eastAsia="Microsoft YaHei" w:cs="Cambria"/>
          <w:b/>
          <w:bCs w:val="0"/>
          <w:w w:val="90"/>
          <w:sz w:val="24"/>
          <w:szCs w:val="24"/>
        </w:rPr>
        <w:t>Database</w:t>
      </w:r>
      <w:r>
        <w:rPr>
          <w:rFonts w:hint="default" w:ascii="Cambria" w:hAnsi="Cambria" w:eastAsia="Microsoft YaHei" w:cs="Cambria"/>
          <w:b/>
          <w:bCs w:val="0"/>
          <w:spacing w:val="-1"/>
          <w:w w:val="90"/>
          <w:sz w:val="24"/>
          <w:szCs w:val="24"/>
        </w:rPr>
        <w:t xml:space="preserve"> </w:t>
      </w:r>
      <w:r>
        <w:rPr>
          <w:rFonts w:hint="default" w:ascii="Cambria" w:hAnsi="Cambria" w:eastAsia="Microsoft YaHei" w:cs="Cambria"/>
          <w:b/>
          <w:bCs w:val="0"/>
          <w:spacing w:val="-4"/>
          <w:sz w:val="24"/>
          <w:szCs w:val="24"/>
        </w:rPr>
        <w:t>Layer</w:t>
      </w:r>
    </w:p>
    <w:p w14:paraId="70FA3B72">
      <w:pPr>
        <w:pStyle w:val="6"/>
        <w:keepNext w:val="0"/>
        <w:keepLines w:val="0"/>
        <w:pageBreakBefore w:val="0"/>
        <w:widowControl w:val="0"/>
        <w:kinsoku/>
        <w:wordWrap/>
        <w:overflowPunct/>
        <w:topLinePunct w:val="0"/>
        <w:autoSpaceDE w:val="0"/>
        <w:autoSpaceDN w:val="0"/>
        <w:bidi w:val="0"/>
        <w:adjustRightInd/>
        <w:snapToGrid/>
        <w:spacing w:before="0"/>
        <w:ind w:left="120" w:firstLine="719" w:firstLineChars="0"/>
        <w:textAlignment w:val="auto"/>
        <w:rPr>
          <w:rFonts w:hint="default" w:ascii="Cambria" w:hAnsi="Cambria" w:eastAsia="Microsoft YaHei" w:cs="Cambria"/>
          <w:sz w:val="24"/>
          <w:szCs w:val="24"/>
        </w:rPr>
      </w:pPr>
      <w:r>
        <w:rPr>
          <w:rFonts w:hint="default" w:ascii="Cambria" w:hAnsi="Cambria" w:eastAsia="Microsoft YaHei" w:cs="Cambria"/>
          <w:sz w:val="24"/>
          <w:szCs w:val="24"/>
        </w:rPr>
        <w:t>SQLite</w:t>
      </w:r>
      <w:r>
        <w:rPr>
          <w:rFonts w:hint="default" w:ascii="Cambria" w:hAnsi="Cambria" w:eastAsia="Microsoft YaHei" w:cs="Cambria"/>
          <w:spacing w:val="28"/>
          <w:sz w:val="24"/>
          <w:szCs w:val="24"/>
        </w:rPr>
        <w:t xml:space="preserve"> </w:t>
      </w:r>
      <w:r>
        <w:rPr>
          <w:rFonts w:hint="default" w:ascii="Cambria" w:hAnsi="Cambria" w:eastAsia="Microsoft YaHei" w:cs="Cambria"/>
          <w:sz w:val="24"/>
          <w:szCs w:val="24"/>
        </w:rPr>
        <w:t>star-schema</w:t>
      </w:r>
      <w:r>
        <w:rPr>
          <w:rFonts w:hint="default" w:ascii="Cambria" w:hAnsi="Cambria" w:eastAsia="Microsoft YaHei" w:cs="Cambria"/>
          <w:spacing w:val="28"/>
          <w:sz w:val="24"/>
          <w:szCs w:val="24"/>
        </w:rPr>
        <w:t xml:space="preserve"> </w:t>
      </w:r>
      <w:r>
        <w:rPr>
          <w:rFonts w:hint="default" w:ascii="Cambria" w:hAnsi="Cambria" w:eastAsia="Microsoft YaHei" w:cs="Cambria"/>
          <w:sz w:val="24"/>
          <w:szCs w:val="24"/>
        </w:rPr>
        <w:t>database</w:t>
      </w:r>
      <w:r>
        <w:rPr>
          <w:rFonts w:hint="default" w:ascii="Cambria" w:hAnsi="Cambria" w:eastAsia="Microsoft YaHei" w:cs="Cambria"/>
          <w:spacing w:val="28"/>
          <w:sz w:val="24"/>
          <w:szCs w:val="24"/>
        </w:rPr>
        <w:t xml:space="preserve"> </w:t>
      </w:r>
      <w:r>
        <w:rPr>
          <w:rFonts w:hint="default" w:ascii="Cambria" w:hAnsi="Cambria" w:eastAsia="Microsoft YaHei" w:cs="Cambria"/>
          <w:sz w:val="24"/>
          <w:szCs w:val="24"/>
        </w:rPr>
        <w:t>consisting</w:t>
      </w:r>
      <w:r>
        <w:rPr>
          <w:rFonts w:hint="default" w:ascii="Cambria" w:hAnsi="Cambria" w:eastAsia="Microsoft YaHei" w:cs="Cambria"/>
          <w:spacing w:val="28"/>
          <w:sz w:val="24"/>
          <w:szCs w:val="24"/>
        </w:rPr>
        <w:t xml:space="preserve"> </w:t>
      </w:r>
      <w:r>
        <w:rPr>
          <w:rFonts w:hint="default" w:ascii="Cambria" w:hAnsi="Cambria" w:eastAsia="Microsoft YaHei" w:cs="Cambria"/>
          <w:spacing w:val="-5"/>
          <w:sz w:val="24"/>
          <w:szCs w:val="24"/>
        </w:rPr>
        <w:t>of:</w:t>
      </w:r>
      <w:r>
        <w:rPr>
          <w:rFonts w:hint="default" w:ascii="Cambria" w:hAnsi="Cambria" w:eastAsia="Microsoft YaHei" w:cs="Cambria"/>
          <w:spacing w:val="-5"/>
          <w:sz w:val="24"/>
          <w:szCs w:val="24"/>
          <w:lang w:val="en-US"/>
        </w:rPr>
        <w:t>-</w:t>
      </w:r>
    </w:p>
    <w:p w14:paraId="0EEF726F">
      <w:pPr>
        <w:pStyle w:val="9"/>
        <w:keepNext w:val="0"/>
        <w:keepLines w:val="0"/>
        <w:pageBreakBefore w:val="0"/>
        <w:widowControl w:val="0"/>
        <w:numPr>
          <w:ilvl w:val="3"/>
          <w:numId w:val="1"/>
        </w:numPr>
        <w:tabs>
          <w:tab w:val="left" w:pos="718"/>
        </w:tabs>
        <w:kinsoku/>
        <w:wordWrap/>
        <w:overflowPunct/>
        <w:topLinePunct w:val="0"/>
        <w:autoSpaceDE w:val="0"/>
        <w:autoSpaceDN w:val="0"/>
        <w:bidi w:val="0"/>
        <w:adjustRightInd/>
        <w:snapToGrid/>
        <w:spacing w:before="0" w:after="0" w:line="240" w:lineRule="auto"/>
        <w:ind w:left="1558" w:leftChars="0" w:right="0" w:hanging="113"/>
        <w:jc w:val="left"/>
        <w:textAlignment w:val="auto"/>
        <w:rPr>
          <w:rFonts w:hint="default" w:ascii="Cambria" w:hAnsi="Cambria" w:eastAsia="Microsoft YaHei" w:cs="Cambria"/>
          <w:sz w:val="24"/>
          <w:szCs w:val="24"/>
        </w:rPr>
      </w:pPr>
      <w:r>
        <w:rPr>
          <w:rFonts w:hint="default" w:ascii="Cambria" w:hAnsi="Cambria" w:eastAsia="Microsoft YaHei" w:cs="Cambria"/>
          <w:spacing w:val="2"/>
          <w:sz w:val="24"/>
          <w:szCs w:val="24"/>
        </w:rPr>
        <w:t>Dimension</w:t>
      </w:r>
      <w:r>
        <w:rPr>
          <w:rFonts w:hint="default" w:ascii="Cambria" w:hAnsi="Cambria" w:eastAsia="Microsoft YaHei" w:cs="Cambria"/>
          <w:spacing w:val="36"/>
          <w:sz w:val="24"/>
          <w:szCs w:val="24"/>
        </w:rPr>
        <w:t xml:space="preserve"> </w:t>
      </w:r>
      <w:r>
        <w:rPr>
          <w:rFonts w:hint="default" w:ascii="Cambria" w:hAnsi="Cambria" w:eastAsia="Microsoft YaHei" w:cs="Cambria"/>
          <w:spacing w:val="-2"/>
          <w:sz w:val="24"/>
          <w:szCs w:val="24"/>
        </w:rPr>
        <w:t>tables</w:t>
      </w:r>
    </w:p>
    <w:p w14:paraId="5AF79C2B">
      <w:pPr>
        <w:pStyle w:val="9"/>
        <w:keepNext w:val="0"/>
        <w:keepLines w:val="0"/>
        <w:pageBreakBefore w:val="0"/>
        <w:widowControl w:val="0"/>
        <w:numPr>
          <w:ilvl w:val="3"/>
          <w:numId w:val="1"/>
        </w:numPr>
        <w:tabs>
          <w:tab w:val="left" w:pos="718"/>
        </w:tabs>
        <w:kinsoku/>
        <w:wordWrap/>
        <w:overflowPunct/>
        <w:topLinePunct w:val="0"/>
        <w:autoSpaceDE w:val="0"/>
        <w:autoSpaceDN w:val="0"/>
        <w:bidi w:val="0"/>
        <w:adjustRightInd/>
        <w:snapToGrid/>
        <w:spacing w:before="0" w:after="0" w:line="240" w:lineRule="auto"/>
        <w:ind w:left="1558" w:leftChars="0" w:right="0" w:hanging="113"/>
        <w:jc w:val="left"/>
        <w:textAlignment w:val="auto"/>
        <w:rPr>
          <w:rFonts w:hint="default" w:ascii="Cambria" w:hAnsi="Cambria" w:eastAsia="Microsoft YaHei" w:cs="Cambria"/>
          <w:sz w:val="24"/>
          <w:szCs w:val="24"/>
        </w:rPr>
      </w:pPr>
      <w:r>
        <w:rPr>
          <w:rFonts w:hint="default" w:ascii="Cambria" w:hAnsi="Cambria" w:eastAsia="Microsoft YaHei" w:cs="Cambria"/>
          <w:sz w:val="24"/>
          <w:szCs w:val="24"/>
        </w:rPr>
        <w:t>Fact</w:t>
      </w:r>
      <w:r>
        <w:rPr>
          <w:rFonts w:hint="default" w:ascii="Cambria" w:hAnsi="Cambria" w:eastAsia="Microsoft YaHei" w:cs="Cambria"/>
          <w:spacing w:val="-9"/>
          <w:sz w:val="24"/>
          <w:szCs w:val="24"/>
        </w:rPr>
        <w:t xml:space="preserve"> </w:t>
      </w:r>
      <w:r>
        <w:rPr>
          <w:rFonts w:hint="default" w:ascii="Cambria" w:hAnsi="Cambria" w:eastAsia="Microsoft YaHei" w:cs="Cambria"/>
          <w:spacing w:val="-2"/>
          <w:sz w:val="24"/>
          <w:szCs w:val="24"/>
        </w:rPr>
        <w:t>tables</w:t>
      </w:r>
    </w:p>
    <w:p w14:paraId="79A15033">
      <w:pPr>
        <w:pStyle w:val="9"/>
        <w:keepNext w:val="0"/>
        <w:keepLines w:val="0"/>
        <w:pageBreakBefore w:val="0"/>
        <w:widowControl w:val="0"/>
        <w:numPr>
          <w:ilvl w:val="3"/>
          <w:numId w:val="1"/>
        </w:numPr>
        <w:tabs>
          <w:tab w:val="left" w:pos="718"/>
        </w:tabs>
        <w:kinsoku/>
        <w:wordWrap/>
        <w:overflowPunct/>
        <w:topLinePunct w:val="0"/>
        <w:autoSpaceDE w:val="0"/>
        <w:autoSpaceDN w:val="0"/>
        <w:bidi w:val="0"/>
        <w:adjustRightInd/>
        <w:snapToGrid/>
        <w:spacing w:before="0" w:after="0" w:line="240" w:lineRule="auto"/>
        <w:ind w:left="1558" w:leftChars="0" w:right="0" w:hanging="113"/>
        <w:jc w:val="left"/>
        <w:textAlignment w:val="auto"/>
        <w:rPr>
          <w:rFonts w:hint="default" w:ascii="Cambria" w:hAnsi="Cambria" w:eastAsia="Microsoft YaHei" w:cs="Cambria"/>
          <w:sz w:val="24"/>
          <w:szCs w:val="24"/>
        </w:rPr>
      </w:pPr>
      <w:r>
        <w:rPr>
          <w:rFonts w:hint="default" w:ascii="Cambria" w:hAnsi="Cambria" w:eastAsia="Microsoft YaHei" w:cs="Cambria"/>
          <w:spacing w:val="2"/>
          <w:sz w:val="24"/>
          <w:szCs w:val="24"/>
        </w:rPr>
        <w:t>Relationship</w:t>
      </w:r>
      <w:r>
        <w:rPr>
          <w:rFonts w:hint="default" w:ascii="Cambria" w:hAnsi="Cambria" w:eastAsia="Microsoft YaHei" w:cs="Cambria"/>
          <w:spacing w:val="22"/>
          <w:sz w:val="24"/>
          <w:szCs w:val="24"/>
        </w:rPr>
        <w:t xml:space="preserve"> </w:t>
      </w:r>
      <w:r>
        <w:rPr>
          <w:rFonts w:hint="default" w:ascii="Cambria" w:hAnsi="Cambria" w:eastAsia="Microsoft YaHei" w:cs="Cambria"/>
          <w:spacing w:val="-2"/>
          <w:sz w:val="24"/>
          <w:szCs w:val="24"/>
        </w:rPr>
        <w:t>mapping</w:t>
      </w:r>
    </w:p>
    <w:p w14:paraId="0DB04D55">
      <w:pPr>
        <w:pStyle w:val="6"/>
        <w:keepNext w:val="0"/>
        <w:keepLines w:val="0"/>
        <w:pageBreakBefore w:val="0"/>
        <w:widowControl w:val="0"/>
        <w:kinsoku/>
        <w:wordWrap/>
        <w:overflowPunct/>
        <w:topLinePunct w:val="0"/>
        <w:autoSpaceDE w:val="0"/>
        <w:autoSpaceDN w:val="0"/>
        <w:bidi w:val="0"/>
        <w:adjustRightInd/>
        <w:snapToGrid/>
        <w:spacing w:before="0"/>
        <w:textAlignment w:val="auto"/>
        <w:rPr>
          <w:rFonts w:hint="default" w:ascii="Cambria" w:hAnsi="Cambria" w:eastAsia="Microsoft YaHei" w:cs="Cambria"/>
          <w:sz w:val="24"/>
          <w:szCs w:val="24"/>
        </w:rPr>
      </w:pPr>
    </w:p>
    <w:p w14:paraId="0862212C">
      <w:pPr>
        <w:pStyle w:val="3"/>
        <w:keepNext w:val="0"/>
        <w:keepLines w:val="0"/>
        <w:pageBreakBefore w:val="0"/>
        <w:widowControl w:val="0"/>
        <w:kinsoku/>
        <w:wordWrap/>
        <w:overflowPunct/>
        <w:topLinePunct w:val="0"/>
        <w:autoSpaceDE w:val="0"/>
        <w:autoSpaceDN w:val="0"/>
        <w:bidi w:val="0"/>
        <w:adjustRightInd/>
        <w:snapToGrid/>
        <w:spacing w:before="0"/>
        <w:textAlignment w:val="auto"/>
        <w:rPr>
          <w:rFonts w:hint="default" w:ascii="Cambria" w:hAnsi="Cambria" w:eastAsia="Microsoft YaHei" w:cs="Cambria"/>
          <w:b/>
          <w:bCs w:val="0"/>
          <w:sz w:val="24"/>
          <w:szCs w:val="24"/>
        </w:rPr>
      </w:pPr>
      <w:bookmarkStart w:id="10" w:name="Analytics Layer"/>
      <w:bookmarkEnd w:id="10"/>
      <w:r>
        <w:rPr>
          <w:rFonts w:hint="default" w:ascii="Cambria" w:hAnsi="Cambria" w:eastAsia="Microsoft YaHei" w:cs="Cambria"/>
          <w:b/>
          <w:bCs w:val="0"/>
          <w:w w:val="85"/>
          <w:sz w:val="24"/>
          <w:szCs w:val="24"/>
        </w:rPr>
        <w:t>Analytics</w:t>
      </w:r>
      <w:r>
        <w:rPr>
          <w:rFonts w:hint="default" w:ascii="Cambria" w:hAnsi="Cambria" w:eastAsia="Microsoft YaHei" w:cs="Cambria"/>
          <w:b/>
          <w:bCs w:val="0"/>
          <w:spacing w:val="28"/>
          <w:sz w:val="24"/>
          <w:szCs w:val="24"/>
        </w:rPr>
        <w:t xml:space="preserve"> </w:t>
      </w:r>
      <w:r>
        <w:rPr>
          <w:rFonts w:hint="default" w:ascii="Cambria" w:hAnsi="Cambria" w:eastAsia="Microsoft YaHei" w:cs="Cambria"/>
          <w:b/>
          <w:bCs w:val="0"/>
          <w:spacing w:val="-2"/>
          <w:sz w:val="24"/>
          <w:szCs w:val="24"/>
        </w:rPr>
        <w:t>Layer</w:t>
      </w:r>
    </w:p>
    <w:p w14:paraId="73C4F10C">
      <w:pPr>
        <w:pStyle w:val="9"/>
        <w:keepNext w:val="0"/>
        <w:keepLines w:val="0"/>
        <w:pageBreakBefore w:val="0"/>
        <w:widowControl w:val="0"/>
        <w:numPr>
          <w:ilvl w:val="1"/>
          <w:numId w:val="1"/>
        </w:numPr>
        <w:tabs>
          <w:tab w:val="left" w:pos="718"/>
        </w:tabs>
        <w:kinsoku/>
        <w:wordWrap/>
        <w:overflowPunct/>
        <w:topLinePunct w:val="0"/>
        <w:autoSpaceDE w:val="0"/>
        <w:autoSpaceDN w:val="0"/>
        <w:bidi w:val="0"/>
        <w:adjustRightInd/>
        <w:snapToGrid/>
        <w:spacing w:before="0" w:after="0" w:line="240" w:lineRule="auto"/>
        <w:ind w:left="718" w:right="0" w:hanging="113"/>
        <w:jc w:val="left"/>
        <w:textAlignment w:val="auto"/>
        <w:rPr>
          <w:rFonts w:hint="default" w:ascii="Cambria" w:hAnsi="Cambria" w:eastAsia="Microsoft YaHei" w:cs="Cambria"/>
          <w:sz w:val="24"/>
          <w:szCs w:val="24"/>
        </w:rPr>
      </w:pPr>
      <w:r>
        <w:rPr>
          <w:rFonts w:hint="default" w:ascii="Cambria" w:hAnsi="Cambria" w:eastAsia="Microsoft YaHei" w:cs="Cambria"/>
          <w:w w:val="105"/>
          <w:sz w:val="24"/>
          <w:szCs w:val="24"/>
        </w:rPr>
        <w:t>Performance</w:t>
      </w:r>
      <w:r>
        <w:rPr>
          <w:rFonts w:hint="default" w:ascii="Cambria" w:hAnsi="Cambria" w:eastAsia="Microsoft YaHei" w:cs="Cambria"/>
          <w:spacing w:val="7"/>
          <w:w w:val="105"/>
          <w:sz w:val="24"/>
          <w:szCs w:val="24"/>
        </w:rPr>
        <w:t xml:space="preserve"> </w:t>
      </w:r>
      <w:r>
        <w:rPr>
          <w:rFonts w:hint="default" w:ascii="Cambria" w:hAnsi="Cambria" w:eastAsia="Microsoft YaHei" w:cs="Cambria"/>
          <w:spacing w:val="-2"/>
          <w:w w:val="105"/>
          <w:sz w:val="24"/>
          <w:szCs w:val="24"/>
        </w:rPr>
        <w:t>Analytics</w:t>
      </w:r>
    </w:p>
    <w:p w14:paraId="6F33DB12">
      <w:pPr>
        <w:pStyle w:val="9"/>
        <w:keepNext w:val="0"/>
        <w:keepLines w:val="0"/>
        <w:pageBreakBefore w:val="0"/>
        <w:widowControl w:val="0"/>
        <w:numPr>
          <w:ilvl w:val="1"/>
          <w:numId w:val="1"/>
        </w:numPr>
        <w:tabs>
          <w:tab w:val="left" w:pos="718"/>
        </w:tabs>
        <w:kinsoku/>
        <w:wordWrap/>
        <w:overflowPunct/>
        <w:topLinePunct w:val="0"/>
        <w:autoSpaceDE w:val="0"/>
        <w:autoSpaceDN w:val="0"/>
        <w:bidi w:val="0"/>
        <w:adjustRightInd/>
        <w:snapToGrid/>
        <w:spacing w:before="0" w:after="0" w:line="240" w:lineRule="auto"/>
        <w:ind w:left="718" w:right="0" w:hanging="113"/>
        <w:jc w:val="left"/>
        <w:textAlignment w:val="auto"/>
        <w:rPr>
          <w:rFonts w:hint="default" w:ascii="Cambria" w:hAnsi="Cambria" w:eastAsia="Microsoft YaHei" w:cs="Cambria"/>
          <w:sz w:val="24"/>
          <w:szCs w:val="24"/>
        </w:rPr>
      </w:pPr>
      <w:r>
        <w:rPr>
          <w:rFonts w:hint="default" w:ascii="Cambria" w:hAnsi="Cambria" w:eastAsia="Microsoft YaHei" w:cs="Cambria"/>
          <w:spacing w:val="-2"/>
          <w:sz w:val="24"/>
          <w:szCs w:val="24"/>
        </w:rPr>
        <w:t>Risk</w:t>
      </w:r>
      <w:r>
        <w:rPr>
          <w:rFonts w:hint="default" w:ascii="Cambria" w:hAnsi="Cambria" w:eastAsia="Microsoft YaHei" w:cs="Cambria"/>
          <w:spacing w:val="-6"/>
          <w:sz w:val="24"/>
          <w:szCs w:val="24"/>
        </w:rPr>
        <w:t xml:space="preserve"> </w:t>
      </w:r>
      <w:r>
        <w:rPr>
          <w:rFonts w:hint="default" w:ascii="Cambria" w:hAnsi="Cambria" w:eastAsia="Microsoft YaHei" w:cs="Cambria"/>
          <w:spacing w:val="-2"/>
          <w:sz w:val="24"/>
          <w:szCs w:val="24"/>
        </w:rPr>
        <w:t>Analytics</w:t>
      </w:r>
    </w:p>
    <w:p w14:paraId="45564973">
      <w:pPr>
        <w:pStyle w:val="9"/>
        <w:keepNext w:val="0"/>
        <w:keepLines w:val="0"/>
        <w:pageBreakBefore w:val="0"/>
        <w:widowControl w:val="0"/>
        <w:numPr>
          <w:ilvl w:val="1"/>
          <w:numId w:val="1"/>
        </w:numPr>
        <w:tabs>
          <w:tab w:val="left" w:pos="718"/>
        </w:tabs>
        <w:kinsoku/>
        <w:wordWrap/>
        <w:overflowPunct/>
        <w:topLinePunct w:val="0"/>
        <w:autoSpaceDE w:val="0"/>
        <w:autoSpaceDN w:val="0"/>
        <w:bidi w:val="0"/>
        <w:adjustRightInd/>
        <w:snapToGrid/>
        <w:spacing w:before="0" w:after="0" w:line="240" w:lineRule="auto"/>
        <w:ind w:left="718" w:right="0" w:hanging="113"/>
        <w:jc w:val="left"/>
        <w:textAlignment w:val="auto"/>
        <w:rPr>
          <w:rFonts w:hint="default" w:ascii="Cambria" w:hAnsi="Cambria" w:eastAsia="Microsoft YaHei" w:cs="Cambria"/>
          <w:sz w:val="24"/>
          <w:szCs w:val="24"/>
        </w:rPr>
      </w:pPr>
      <w:r>
        <w:rPr>
          <w:rFonts w:hint="default" w:ascii="Cambria" w:hAnsi="Cambria" w:eastAsia="Microsoft YaHei" w:cs="Cambria"/>
          <w:w w:val="105"/>
          <w:sz w:val="24"/>
          <w:szCs w:val="24"/>
        </w:rPr>
        <w:t>Investor</w:t>
      </w:r>
      <w:r>
        <w:rPr>
          <w:rFonts w:hint="default" w:ascii="Cambria" w:hAnsi="Cambria" w:eastAsia="Microsoft YaHei" w:cs="Cambria"/>
          <w:spacing w:val="17"/>
          <w:w w:val="110"/>
          <w:sz w:val="24"/>
          <w:szCs w:val="24"/>
        </w:rPr>
        <w:t xml:space="preserve"> </w:t>
      </w:r>
      <w:r>
        <w:rPr>
          <w:rFonts w:hint="default" w:ascii="Cambria" w:hAnsi="Cambria" w:eastAsia="Microsoft YaHei" w:cs="Cambria"/>
          <w:spacing w:val="-2"/>
          <w:w w:val="110"/>
          <w:sz w:val="24"/>
          <w:szCs w:val="24"/>
        </w:rPr>
        <w:t>Analytics</w:t>
      </w:r>
    </w:p>
    <w:p w14:paraId="78435F24">
      <w:pPr>
        <w:pStyle w:val="9"/>
        <w:keepNext w:val="0"/>
        <w:keepLines w:val="0"/>
        <w:pageBreakBefore w:val="0"/>
        <w:widowControl w:val="0"/>
        <w:numPr>
          <w:ilvl w:val="1"/>
          <w:numId w:val="1"/>
        </w:numPr>
        <w:tabs>
          <w:tab w:val="left" w:pos="718"/>
        </w:tabs>
        <w:kinsoku/>
        <w:wordWrap/>
        <w:overflowPunct/>
        <w:topLinePunct w:val="0"/>
        <w:autoSpaceDE w:val="0"/>
        <w:autoSpaceDN w:val="0"/>
        <w:bidi w:val="0"/>
        <w:adjustRightInd/>
        <w:snapToGrid/>
        <w:spacing w:before="0" w:after="0" w:line="240" w:lineRule="auto"/>
        <w:ind w:left="718" w:right="0" w:hanging="113"/>
        <w:jc w:val="left"/>
        <w:textAlignment w:val="auto"/>
        <w:rPr>
          <w:rFonts w:hint="default" w:ascii="Cambria" w:hAnsi="Cambria" w:eastAsia="Microsoft YaHei" w:cs="Cambria"/>
          <w:sz w:val="24"/>
          <w:szCs w:val="24"/>
        </w:rPr>
      </w:pPr>
      <w:r>
        <w:rPr>
          <w:rFonts w:hint="default" w:ascii="Cambria" w:hAnsi="Cambria" w:eastAsia="Microsoft YaHei" w:cs="Cambria"/>
          <w:w w:val="105"/>
          <w:sz w:val="24"/>
          <w:szCs w:val="24"/>
        </w:rPr>
        <w:t>Market Trend</w:t>
      </w:r>
      <w:r>
        <w:rPr>
          <w:rFonts w:hint="default" w:ascii="Cambria" w:hAnsi="Cambria" w:eastAsia="Microsoft YaHei" w:cs="Cambria"/>
          <w:spacing w:val="1"/>
          <w:w w:val="105"/>
          <w:sz w:val="24"/>
          <w:szCs w:val="24"/>
        </w:rPr>
        <w:t xml:space="preserve"> </w:t>
      </w:r>
      <w:r>
        <w:rPr>
          <w:rFonts w:hint="default" w:ascii="Cambria" w:hAnsi="Cambria" w:eastAsia="Microsoft YaHei" w:cs="Cambria"/>
          <w:spacing w:val="-2"/>
          <w:w w:val="105"/>
          <w:sz w:val="24"/>
          <w:szCs w:val="24"/>
        </w:rPr>
        <w:t>Analysis</w:t>
      </w:r>
    </w:p>
    <w:p w14:paraId="27BF2EDF">
      <w:pPr>
        <w:pStyle w:val="6"/>
        <w:keepNext w:val="0"/>
        <w:keepLines w:val="0"/>
        <w:pageBreakBefore w:val="0"/>
        <w:widowControl w:val="0"/>
        <w:kinsoku/>
        <w:wordWrap/>
        <w:overflowPunct/>
        <w:topLinePunct w:val="0"/>
        <w:autoSpaceDE w:val="0"/>
        <w:autoSpaceDN w:val="0"/>
        <w:bidi w:val="0"/>
        <w:adjustRightInd/>
        <w:snapToGrid/>
        <w:spacing w:before="0"/>
        <w:textAlignment w:val="auto"/>
        <w:rPr>
          <w:rFonts w:hint="default" w:ascii="Cambria" w:hAnsi="Cambria" w:eastAsia="Microsoft YaHei" w:cs="Cambria"/>
          <w:sz w:val="24"/>
          <w:szCs w:val="24"/>
        </w:rPr>
      </w:pPr>
    </w:p>
    <w:p w14:paraId="18373A16">
      <w:pPr>
        <w:pStyle w:val="3"/>
        <w:keepNext w:val="0"/>
        <w:keepLines w:val="0"/>
        <w:pageBreakBefore w:val="0"/>
        <w:widowControl w:val="0"/>
        <w:kinsoku/>
        <w:wordWrap/>
        <w:overflowPunct/>
        <w:topLinePunct w:val="0"/>
        <w:autoSpaceDE w:val="0"/>
        <w:autoSpaceDN w:val="0"/>
        <w:bidi w:val="0"/>
        <w:adjustRightInd/>
        <w:snapToGrid/>
        <w:spacing w:before="0"/>
        <w:textAlignment w:val="auto"/>
        <w:rPr>
          <w:rFonts w:hint="default" w:ascii="Cambria" w:hAnsi="Cambria" w:eastAsia="Microsoft YaHei" w:cs="Cambria"/>
          <w:b/>
          <w:bCs w:val="0"/>
          <w:sz w:val="24"/>
          <w:szCs w:val="24"/>
        </w:rPr>
      </w:pPr>
      <w:bookmarkStart w:id="11" w:name="Visualization Layer"/>
      <w:bookmarkEnd w:id="11"/>
      <w:r>
        <w:rPr>
          <w:rFonts w:hint="default" w:ascii="Cambria" w:hAnsi="Cambria" w:eastAsia="Microsoft YaHei" w:cs="Cambria"/>
          <w:b/>
          <w:bCs w:val="0"/>
          <w:w w:val="90"/>
          <w:sz w:val="24"/>
          <w:szCs w:val="24"/>
        </w:rPr>
        <w:t>Visualization</w:t>
      </w:r>
      <w:r>
        <w:rPr>
          <w:rFonts w:hint="default" w:ascii="Cambria" w:hAnsi="Cambria" w:eastAsia="Microsoft YaHei" w:cs="Cambria"/>
          <w:b/>
          <w:bCs w:val="0"/>
          <w:spacing w:val="-6"/>
          <w:sz w:val="24"/>
          <w:szCs w:val="24"/>
        </w:rPr>
        <w:t xml:space="preserve"> </w:t>
      </w:r>
      <w:r>
        <w:rPr>
          <w:rFonts w:hint="default" w:ascii="Cambria" w:hAnsi="Cambria" w:eastAsia="Microsoft YaHei" w:cs="Cambria"/>
          <w:b/>
          <w:bCs w:val="0"/>
          <w:spacing w:val="-4"/>
          <w:sz w:val="24"/>
          <w:szCs w:val="24"/>
        </w:rPr>
        <w:t>Layer</w:t>
      </w:r>
    </w:p>
    <w:p w14:paraId="030F3972">
      <w:pPr>
        <w:pStyle w:val="9"/>
        <w:keepNext w:val="0"/>
        <w:keepLines w:val="0"/>
        <w:pageBreakBefore w:val="0"/>
        <w:widowControl w:val="0"/>
        <w:numPr>
          <w:ilvl w:val="1"/>
          <w:numId w:val="1"/>
        </w:numPr>
        <w:tabs>
          <w:tab w:val="left" w:pos="718"/>
        </w:tabs>
        <w:kinsoku/>
        <w:wordWrap/>
        <w:overflowPunct/>
        <w:topLinePunct w:val="0"/>
        <w:autoSpaceDE w:val="0"/>
        <w:autoSpaceDN w:val="0"/>
        <w:bidi w:val="0"/>
        <w:adjustRightInd/>
        <w:snapToGrid/>
        <w:spacing w:before="0" w:after="0" w:line="240" w:lineRule="auto"/>
        <w:ind w:left="718" w:right="0" w:hanging="113"/>
        <w:jc w:val="left"/>
        <w:textAlignment w:val="auto"/>
        <w:rPr>
          <w:rFonts w:hint="default" w:ascii="Cambria" w:hAnsi="Cambria" w:eastAsia="Microsoft YaHei" w:cs="Cambria"/>
          <w:sz w:val="24"/>
          <w:szCs w:val="24"/>
        </w:rPr>
      </w:pPr>
      <w:r>
        <w:rPr>
          <w:rFonts w:hint="default" w:ascii="Cambria" w:hAnsi="Cambria" w:eastAsia="Microsoft YaHei" w:cs="Cambria"/>
          <w:sz w:val="24"/>
          <w:szCs w:val="24"/>
        </w:rPr>
        <w:t xml:space="preserve">Tableau </w:t>
      </w:r>
      <w:r>
        <w:rPr>
          <w:rFonts w:hint="default" w:ascii="Cambria" w:hAnsi="Cambria" w:eastAsia="Microsoft YaHei" w:cs="Cambria"/>
          <w:spacing w:val="-2"/>
          <w:sz w:val="24"/>
          <w:szCs w:val="24"/>
        </w:rPr>
        <w:t>Dashboards</w:t>
      </w:r>
    </w:p>
    <w:p w14:paraId="3F5FD087">
      <w:pPr>
        <w:pStyle w:val="9"/>
        <w:keepNext w:val="0"/>
        <w:keepLines w:val="0"/>
        <w:pageBreakBefore w:val="0"/>
        <w:widowControl w:val="0"/>
        <w:numPr>
          <w:ilvl w:val="1"/>
          <w:numId w:val="1"/>
        </w:numPr>
        <w:tabs>
          <w:tab w:val="left" w:pos="718"/>
        </w:tabs>
        <w:kinsoku/>
        <w:wordWrap/>
        <w:overflowPunct/>
        <w:topLinePunct w:val="0"/>
        <w:autoSpaceDE w:val="0"/>
        <w:autoSpaceDN w:val="0"/>
        <w:bidi w:val="0"/>
        <w:adjustRightInd/>
        <w:snapToGrid/>
        <w:spacing w:before="0" w:after="0" w:line="240" w:lineRule="auto"/>
        <w:ind w:left="718" w:right="0" w:hanging="113"/>
        <w:jc w:val="left"/>
        <w:textAlignment w:val="auto"/>
        <w:rPr>
          <w:rFonts w:hint="default" w:ascii="Cambria" w:hAnsi="Cambria" w:eastAsia="Microsoft YaHei" w:cs="Cambria"/>
          <w:sz w:val="24"/>
          <w:szCs w:val="24"/>
        </w:rPr>
      </w:pPr>
      <w:r>
        <w:rPr>
          <w:rFonts w:hint="default" w:ascii="Cambria" w:hAnsi="Cambria" w:eastAsia="Microsoft YaHei" w:cs="Cambria"/>
          <w:w w:val="105"/>
          <w:sz w:val="24"/>
          <w:szCs w:val="24"/>
        </w:rPr>
        <w:t>Power</w:t>
      </w:r>
      <w:r>
        <w:rPr>
          <w:rFonts w:hint="default" w:ascii="Cambria" w:hAnsi="Cambria" w:eastAsia="Microsoft YaHei" w:cs="Cambria"/>
          <w:spacing w:val="-9"/>
          <w:w w:val="105"/>
          <w:sz w:val="24"/>
          <w:szCs w:val="24"/>
        </w:rPr>
        <w:t xml:space="preserve"> </w:t>
      </w:r>
      <w:r>
        <w:rPr>
          <w:rFonts w:hint="default" w:ascii="Cambria" w:hAnsi="Cambria" w:eastAsia="Microsoft YaHei" w:cs="Cambria"/>
          <w:w w:val="105"/>
          <w:sz w:val="24"/>
          <w:szCs w:val="24"/>
        </w:rPr>
        <w:t>BI</w:t>
      </w:r>
      <w:r>
        <w:rPr>
          <w:rFonts w:hint="default" w:ascii="Cambria" w:hAnsi="Cambria" w:eastAsia="Microsoft YaHei" w:cs="Cambria"/>
          <w:spacing w:val="-9"/>
          <w:w w:val="105"/>
          <w:sz w:val="24"/>
          <w:szCs w:val="24"/>
        </w:rPr>
        <w:t xml:space="preserve"> </w:t>
      </w:r>
      <w:r>
        <w:rPr>
          <w:rFonts w:hint="default" w:ascii="Cambria" w:hAnsi="Cambria" w:eastAsia="Microsoft YaHei" w:cs="Cambria"/>
          <w:spacing w:val="-2"/>
          <w:w w:val="105"/>
          <w:sz w:val="24"/>
          <w:szCs w:val="24"/>
        </w:rPr>
        <w:t>Dashboards</w:t>
      </w:r>
    </w:p>
    <w:p w14:paraId="28829D56">
      <w:pPr>
        <w:pStyle w:val="9"/>
        <w:keepNext w:val="0"/>
        <w:keepLines w:val="0"/>
        <w:pageBreakBefore w:val="0"/>
        <w:widowControl w:val="0"/>
        <w:numPr>
          <w:ilvl w:val="1"/>
          <w:numId w:val="1"/>
        </w:numPr>
        <w:tabs>
          <w:tab w:val="left" w:pos="718"/>
        </w:tabs>
        <w:kinsoku/>
        <w:wordWrap/>
        <w:overflowPunct/>
        <w:topLinePunct w:val="0"/>
        <w:autoSpaceDE w:val="0"/>
        <w:autoSpaceDN w:val="0"/>
        <w:bidi w:val="0"/>
        <w:adjustRightInd/>
        <w:snapToGrid/>
        <w:spacing w:before="0" w:after="0" w:line="240" w:lineRule="auto"/>
        <w:ind w:left="718" w:right="0" w:hanging="113"/>
        <w:jc w:val="left"/>
        <w:textAlignment w:val="auto"/>
        <w:rPr>
          <w:rFonts w:hint="default" w:ascii="Cambria" w:hAnsi="Cambria" w:eastAsia="Microsoft YaHei" w:cs="Cambria"/>
          <w:sz w:val="24"/>
          <w:szCs w:val="24"/>
        </w:rPr>
      </w:pPr>
      <w:r>
        <w:rPr>
          <w:rFonts w:hint="default" w:ascii="Cambria" w:hAnsi="Cambria" w:eastAsia="Microsoft YaHei" w:cs="Cambria"/>
          <w:sz w:val="24"/>
          <w:szCs w:val="24"/>
        </w:rPr>
        <w:t>Executive</w:t>
      </w:r>
      <w:r>
        <w:rPr>
          <w:rFonts w:hint="default" w:ascii="Cambria" w:hAnsi="Cambria" w:eastAsia="Microsoft YaHei" w:cs="Cambria"/>
          <w:spacing w:val="8"/>
          <w:sz w:val="24"/>
          <w:szCs w:val="24"/>
        </w:rPr>
        <w:t xml:space="preserve"> </w:t>
      </w:r>
      <w:r>
        <w:rPr>
          <w:rFonts w:hint="default" w:ascii="Cambria" w:hAnsi="Cambria" w:eastAsia="Microsoft YaHei" w:cs="Cambria"/>
          <w:spacing w:val="-2"/>
          <w:sz w:val="24"/>
          <w:szCs w:val="24"/>
        </w:rPr>
        <w:t>Reporting</w:t>
      </w:r>
    </w:p>
    <w:p w14:paraId="3ED75F5D">
      <w:pPr>
        <w:pStyle w:val="6"/>
        <w:keepNext w:val="0"/>
        <w:keepLines w:val="0"/>
        <w:pageBreakBefore w:val="0"/>
        <w:widowControl w:val="0"/>
        <w:kinsoku/>
        <w:wordWrap/>
        <w:overflowPunct/>
        <w:topLinePunct w:val="0"/>
        <w:autoSpaceDE w:val="0"/>
        <w:autoSpaceDN w:val="0"/>
        <w:bidi w:val="0"/>
        <w:adjustRightInd/>
        <w:snapToGrid/>
        <w:spacing w:before="0"/>
        <w:textAlignment w:val="auto"/>
        <w:rPr>
          <w:rFonts w:hint="default" w:ascii="Cambria" w:hAnsi="Cambria" w:eastAsia="Microsoft YaHei" w:cs="Cambria"/>
          <w:sz w:val="24"/>
          <w:szCs w:val="24"/>
        </w:rPr>
      </w:pPr>
    </w:p>
    <w:p w14:paraId="3DAB0523">
      <w:pPr>
        <w:rPr>
          <w:rFonts w:hint="default" w:ascii="Cambria" w:hAnsi="Cambria" w:eastAsia="Microsoft YaHei" w:cs="Cambria"/>
          <w:b/>
          <w:bCs w:val="0"/>
          <w:w w:val="90"/>
          <w:sz w:val="36"/>
          <w:szCs w:val="36"/>
        </w:rPr>
      </w:pPr>
      <w:bookmarkStart w:id="12" w:name="5. Dataset Description"/>
      <w:bookmarkEnd w:id="12"/>
      <w:r>
        <w:rPr>
          <w:rFonts w:hint="default" w:ascii="Cambria" w:hAnsi="Cambria" w:eastAsia="Microsoft YaHei" w:cs="Cambria"/>
          <w:b/>
          <w:bCs w:val="0"/>
          <w:w w:val="90"/>
          <w:sz w:val="36"/>
          <w:szCs w:val="36"/>
        </w:rPr>
        <w:br w:type="page"/>
      </w:r>
    </w:p>
    <w:p w14:paraId="344D7226">
      <w:pPr>
        <w:pStyle w:val="2"/>
        <w:numPr>
          <w:numId w:val="0"/>
        </w:numPr>
        <w:tabs>
          <w:tab w:val="left" w:pos="521"/>
        </w:tabs>
        <w:spacing w:before="308" w:after="0" w:line="240" w:lineRule="auto"/>
        <w:ind w:right="0" w:rightChars="0"/>
        <w:jc w:val="center"/>
        <w:rPr>
          <w:rFonts w:hint="default" w:ascii="Cambria" w:hAnsi="Cambria" w:eastAsia="Microsoft YaHei" w:cs="Cambria"/>
          <w:b/>
          <w:bCs w:val="0"/>
          <w:spacing w:val="-2"/>
          <w:sz w:val="36"/>
          <w:szCs w:val="36"/>
        </w:rPr>
      </w:pPr>
      <w:r>
        <w:rPr>
          <w:rFonts w:hint="default" w:ascii="Cambria" w:hAnsi="Cambria" w:eastAsia="Microsoft YaHei" w:cs="Cambria"/>
          <w:b/>
          <w:bCs w:val="0"/>
          <w:w w:val="90"/>
          <w:sz w:val="36"/>
          <w:szCs w:val="36"/>
        </w:rPr>
        <w:t>Dataset</w:t>
      </w:r>
      <w:r>
        <w:rPr>
          <w:rFonts w:hint="default" w:ascii="Cambria" w:hAnsi="Cambria" w:eastAsia="Microsoft YaHei" w:cs="Cambria"/>
          <w:b/>
          <w:bCs w:val="0"/>
          <w:spacing w:val="-4"/>
          <w:w w:val="90"/>
          <w:sz w:val="36"/>
          <w:szCs w:val="36"/>
        </w:rPr>
        <w:t xml:space="preserve"> </w:t>
      </w:r>
      <w:r>
        <w:rPr>
          <w:rFonts w:hint="default" w:ascii="Cambria" w:hAnsi="Cambria" w:eastAsia="Microsoft YaHei" w:cs="Cambria"/>
          <w:b/>
          <w:bCs w:val="0"/>
          <w:spacing w:val="-2"/>
          <w:sz w:val="36"/>
          <w:szCs w:val="36"/>
        </w:rPr>
        <w:t>Description</w:t>
      </w:r>
    </w:p>
    <w:p w14:paraId="2FE052B0">
      <w:pPr>
        <w:pStyle w:val="2"/>
        <w:numPr>
          <w:numId w:val="0"/>
        </w:numPr>
        <w:tabs>
          <w:tab w:val="left" w:pos="521"/>
        </w:tabs>
        <w:spacing w:before="308" w:after="0" w:line="240" w:lineRule="auto"/>
        <w:ind w:right="0" w:rightChars="0"/>
        <w:jc w:val="center"/>
        <w:rPr>
          <w:rFonts w:hint="default" w:ascii="Cambria" w:hAnsi="Cambria" w:eastAsia="Microsoft YaHei" w:cs="Cambria"/>
          <w:b/>
          <w:bCs w:val="0"/>
          <w:spacing w:val="-2"/>
          <w:sz w:val="36"/>
          <w:szCs w:val="36"/>
        </w:rPr>
      </w:pPr>
    </w:p>
    <w:p w14:paraId="7B4BEACD">
      <w:pPr>
        <w:pStyle w:val="6"/>
        <w:keepNext w:val="0"/>
        <w:keepLines w:val="0"/>
        <w:pageBreakBefore w:val="0"/>
        <w:widowControl w:val="0"/>
        <w:kinsoku/>
        <w:wordWrap/>
        <w:overflowPunct/>
        <w:topLinePunct w:val="0"/>
        <w:autoSpaceDE w:val="0"/>
        <w:autoSpaceDN w:val="0"/>
        <w:bidi w:val="0"/>
        <w:adjustRightInd/>
        <w:snapToGrid/>
        <w:spacing w:before="0"/>
        <w:textAlignment w:val="auto"/>
        <w:rPr>
          <w:rFonts w:hint="default" w:ascii="Cambria" w:hAnsi="Cambria" w:eastAsia="Microsoft YaHei" w:cs="Cambria"/>
          <w:sz w:val="24"/>
          <w:szCs w:val="24"/>
        </w:rPr>
      </w:pPr>
      <w:r>
        <w:rPr>
          <w:rFonts w:hint="default" w:ascii="Cambria" w:hAnsi="Cambria" w:eastAsia="Microsoft YaHei" w:cs="Cambria"/>
          <w:sz w:val="24"/>
          <w:szCs w:val="24"/>
        </w:rPr>
        <w:t>The</w:t>
      </w:r>
      <w:r>
        <w:rPr>
          <w:rFonts w:hint="default" w:ascii="Cambria" w:hAnsi="Cambria" w:eastAsia="Microsoft YaHei" w:cs="Cambria"/>
          <w:spacing w:val="28"/>
          <w:sz w:val="24"/>
          <w:szCs w:val="24"/>
        </w:rPr>
        <w:t xml:space="preserve"> </w:t>
      </w:r>
      <w:r>
        <w:rPr>
          <w:rFonts w:hint="default" w:ascii="Cambria" w:hAnsi="Cambria" w:eastAsia="Microsoft YaHei" w:cs="Cambria"/>
          <w:sz w:val="24"/>
          <w:szCs w:val="24"/>
        </w:rPr>
        <w:t>project</w:t>
      </w:r>
      <w:r>
        <w:rPr>
          <w:rFonts w:hint="default" w:ascii="Cambria" w:hAnsi="Cambria" w:eastAsia="Microsoft YaHei" w:cs="Cambria"/>
          <w:spacing w:val="29"/>
          <w:sz w:val="24"/>
          <w:szCs w:val="24"/>
        </w:rPr>
        <w:t xml:space="preserve"> </w:t>
      </w:r>
      <w:r>
        <w:rPr>
          <w:rFonts w:hint="default" w:ascii="Cambria" w:hAnsi="Cambria" w:eastAsia="Microsoft YaHei" w:cs="Cambria"/>
          <w:sz w:val="24"/>
          <w:szCs w:val="24"/>
        </w:rPr>
        <w:t>utilizes</w:t>
      </w:r>
      <w:r>
        <w:rPr>
          <w:rFonts w:hint="default" w:ascii="Cambria" w:hAnsi="Cambria" w:eastAsia="Microsoft YaHei" w:cs="Cambria"/>
          <w:spacing w:val="28"/>
          <w:sz w:val="24"/>
          <w:szCs w:val="24"/>
        </w:rPr>
        <w:t xml:space="preserve"> </w:t>
      </w:r>
      <w:r>
        <w:rPr>
          <w:rFonts w:hint="default" w:ascii="Cambria" w:hAnsi="Cambria" w:eastAsia="Microsoft YaHei" w:cs="Cambria"/>
          <w:sz w:val="24"/>
          <w:szCs w:val="24"/>
        </w:rPr>
        <w:t>ten</w:t>
      </w:r>
      <w:r>
        <w:rPr>
          <w:rFonts w:hint="default" w:ascii="Cambria" w:hAnsi="Cambria" w:eastAsia="Microsoft YaHei" w:cs="Cambria"/>
          <w:spacing w:val="29"/>
          <w:sz w:val="24"/>
          <w:szCs w:val="24"/>
        </w:rPr>
        <w:t xml:space="preserve"> </w:t>
      </w:r>
      <w:r>
        <w:rPr>
          <w:rFonts w:hint="default" w:ascii="Cambria" w:hAnsi="Cambria" w:eastAsia="Microsoft YaHei" w:cs="Cambria"/>
          <w:sz w:val="24"/>
          <w:szCs w:val="24"/>
        </w:rPr>
        <w:t>major</w:t>
      </w:r>
      <w:r>
        <w:rPr>
          <w:rFonts w:hint="default" w:ascii="Cambria" w:hAnsi="Cambria" w:eastAsia="Microsoft YaHei" w:cs="Cambria"/>
          <w:spacing w:val="28"/>
          <w:sz w:val="24"/>
          <w:szCs w:val="24"/>
        </w:rPr>
        <w:t xml:space="preserve"> </w:t>
      </w:r>
      <w:r>
        <w:rPr>
          <w:rFonts w:hint="default" w:ascii="Cambria" w:hAnsi="Cambria" w:eastAsia="Microsoft YaHei" w:cs="Cambria"/>
          <w:spacing w:val="-2"/>
          <w:sz w:val="24"/>
          <w:szCs w:val="24"/>
        </w:rPr>
        <w:t>datasets.</w:t>
      </w:r>
    </w:p>
    <w:p w14:paraId="752286F8">
      <w:pPr>
        <w:pStyle w:val="6"/>
        <w:keepNext w:val="0"/>
        <w:keepLines w:val="0"/>
        <w:pageBreakBefore w:val="0"/>
        <w:widowControl w:val="0"/>
        <w:kinsoku/>
        <w:wordWrap/>
        <w:overflowPunct/>
        <w:topLinePunct w:val="0"/>
        <w:autoSpaceDE w:val="0"/>
        <w:autoSpaceDN w:val="0"/>
        <w:bidi w:val="0"/>
        <w:adjustRightInd/>
        <w:snapToGrid/>
        <w:spacing w:before="0"/>
        <w:textAlignment w:val="auto"/>
        <w:rPr>
          <w:rFonts w:hint="default" w:ascii="Cambria" w:hAnsi="Cambria" w:eastAsia="Microsoft YaHei" w:cs="Cambria"/>
          <w:sz w:val="24"/>
          <w:szCs w:val="24"/>
        </w:rPr>
      </w:pPr>
    </w:p>
    <w:p w14:paraId="0455AE8B">
      <w:pPr>
        <w:pStyle w:val="3"/>
        <w:keepNext w:val="0"/>
        <w:keepLines w:val="0"/>
        <w:pageBreakBefore w:val="0"/>
        <w:widowControl w:val="0"/>
        <w:numPr>
          <w:ilvl w:val="0"/>
          <w:numId w:val="3"/>
        </w:numPr>
        <w:kinsoku/>
        <w:wordWrap/>
        <w:overflowPunct/>
        <w:topLinePunct w:val="0"/>
        <w:autoSpaceDE w:val="0"/>
        <w:autoSpaceDN w:val="0"/>
        <w:bidi w:val="0"/>
        <w:adjustRightInd/>
        <w:snapToGrid/>
        <w:spacing w:before="0"/>
        <w:textAlignment w:val="auto"/>
        <w:rPr>
          <w:rFonts w:hint="default" w:ascii="Cambria" w:hAnsi="Cambria" w:eastAsia="Microsoft YaHei" w:cs="Cambria"/>
          <w:b w:val="0"/>
          <w:sz w:val="24"/>
          <w:szCs w:val="24"/>
        </w:rPr>
      </w:pPr>
      <w:bookmarkStart w:id="13" w:name="Fund Master"/>
      <w:bookmarkEnd w:id="13"/>
      <w:r>
        <w:rPr>
          <w:rFonts w:hint="default" w:ascii="Cambria" w:hAnsi="Cambria" w:eastAsia="Microsoft YaHei" w:cs="Cambria"/>
          <w:b w:val="0"/>
          <w:w w:val="90"/>
          <w:sz w:val="24"/>
          <w:szCs w:val="24"/>
        </w:rPr>
        <w:t>Fund</w:t>
      </w:r>
      <w:r>
        <w:rPr>
          <w:rFonts w:hint="default" w:ascii="Cambria" w:hAnsi="Cambria" w:eastAsia="Microsoft YaHei" w:cs="Cambria"/>
          <w:b w:val="0"/>
          <w:spacing w:val="2"/>
          <w:sz w:val="24"/>
          <w:szCs w:val="24"/>
        </w:rPr>
        <w:t xml:space="preserve"> </w:t>
      </w:r>
      <w:r>
        <w:rPr>
          <w:rFonts w:hint="default" w:ascii="Cambria" w:hAnsi="Cambria" w:eastAsia="Microsoft YaHei" w:cs="Cambria"/>
          <w:b w:val="0"/>
          <w:spacing w:val="-2"/>
          <w:sz w:val="24"/>
          <w:szCs w:val="24"/>
        </w:rPr>
        <w:t>Master</w:t>
      </w:r>
    </w:p>
    <w:p w14:paraId="364BF33E">
      <w:pPr>
        <w:pStyle w:val="6"/>
        <w:keepNext w:val="0"/>
        <w:keepLines w:val="0"/>
        <w:pageBreakBefore w:val="0"/>
        <w:widowControl w:val="0"/>
        <w:kinsoku/>
        <w:wordWrap/>
        <w:overflowPunct/>
        <w:topLinePunct w:val="0"/>
        <w:autoSpaceDE w:val="0"/>
        <w:autoSpaceDN w:val="0"/>
        <w:bidi w:val="0"/>
        <w:adjustRightInd/>
        <w:snapToGrid/>
        <w:spacing w:before="0"/>
        <w:ind w:left="120"/>
        <w:textAlignment w:val="auto"/>
        <w:rPr>
          <w:rFonts w:hint="default" w:ascii="Cambria" w:hAnsi="Cambria" w:eastAsia="Microsoft YaHei" w:cs="Cambria"/>
          <w:sz w:val="24"/>
          <w:szCs w:val="24"/>
        </w:rPr>
      </w:pPr>
      <w:r>
        <w:rPr>
          <w:rFonts w:hint="default" w:ascii="Cambria" w:hAnsi="Cambria" w:eastAsia="Microsoft YaHei" w:cs="Cambria"/>
          <w:w w:val="105"/>
          <w:sz w:val="24"/>
          <w:szCs w:val="24"/>
        </w:rPr>
        <w:t>Contains</w:t>
      </w:r>
      <w:r>
        <w:rPr>
          <w:rFonts w:hint="default" w:ascii="Cambria" w:hAnsi="Cambria" w:eastAsia="Microsoft YaHei" w:cs="Cambria"/>
          <w:spacing w:val="1"/>
          <w:w w:val="105"/>
          <w:sz w:val="24"/>
          <w:szCs w:val="24"/>
        </w:rPr>
        <w:t xml:space="preserve"> </w:t>
      </w:r>
      <w:r>
        <w:rPr>
          <w:rFonts w:hint="default" w:ascii="Cambria" w:hAnsi="Cambria" w:eastAsia="Microsoft YaHei" w:cs="Cambria"/>
          <w:w w:val="105"/>
          <w:sz w:val="24"/>
          <w:szCs w:val="24"/>
        </w:rPr>
        <w:t>scheme</w:t>
      </w:r>
      <w:r>
        <w:rPr>
          <w:rFonts w:hint="default" w:ascii="Cambria" w:hAnsi="Cambria" w:eastAsia="Microsoft YaHei" w:cs="Cambria"/>
          <w:spacing w:val="2"/>
          <w:w w:val="105"/>
          <w:sz w:val="24"/>
          <w:szCs w:val="24"/>
        </w:rPr>
        <w:t xml:space="preserve"> </w:t>
      </w:r>
      <w:r>
        <w:rPr>
          <w:rFonts w:hint="default" w:ascii="Cambria" w:hAnsi="Cambria" w:eastAsia="Microsoft YaHei" w:cs="Cambria"/>
          <w:w w:val="105"/>
          <w:sz w:val="24"/>
          <w:szCs w:val="24"/>
        </w:rPr>
        <w:t>information</w:t>
      </w:r>
      <w:r>
        <w:rPr>
          <w:rFonts w:hint="default" w:ascii="Cambria" w:hAnsi="Cambria" w:eastAsia="Microsoft YaHei" w:cs="Cambria"/>
          <w:spacing w:val="2"/>
          <w:w w:val="105"/>
          <w:sz w:val="24"/>
          <w:szCs w:val="24"/>
        </w:rPr>
        <w:t xml:space="preserve"> </w:t>
      </w:r>
      <w:r>
        <w:rPr>
          <w:rFonts w:hint="default" w:ascii="Cambria" w:hAnsi="Cambria" w:eastAsia="Microsoft YaHei" w:cs="Cambria"/>
          <w:w w:val="105"/>
          <w:sz w:val="24"/>
          <w:szCs w:val="24"/>
        </w:rPr>
        <w:t>including</w:t>
      </w:r>
      <w:r>
        <w:rPr>
          <w:rFonts w:hint="default" w:ascii="Cambria" w:hAnsi="Cambria" w:eastAsia="Microsoft YaHei" w:cs="Cambria"/>
          <w:spacing w:val="2"/>
          <w:w w:val="105"/>
          <w:sz w:val="24"/>
          <w:szCs w:val="24"/>
        </w:rPr>
        <w:t xml:space="preserve"> </w:t>
      </w:r>
      <w:r>
        <w:rPr>
          <w:rFonts w:hint="default" w:ascii="Cambria" w:hAnsi="Cambria" w:eastAsia="Microsoft YaHei" w:cs="Cambria"/>
          <w:w w:val="105"/>
          <w:sz w:val="24"/>
          <w:szCs w:val="24"/>
        </w:rPr>
        <w:t>AMFI</w:t>
      </w:r>
      <w:r>
        <w:rPr>
          <w:rFonts w:hint="default" w:ascii="Cambria" w:hAnsi="Cambria" w:eastAsia="Microsoft YaHei" w:cs="Cambria"/>
          <w:spacing w:val="2"/>
          <w:w w:val="105"/>
          <w:sz w:val="24"/>
          <w:szCs w:val="24"/>
        </w:rPr>
        <w:t xml:space="preserve"> </w:t>
      </w:r>
      <w:r>
        <w:rPr>
          <w:rFonts w:hint="default" w:ascii="Cambria" w:hAnsi="Cambria" w:eastAsia="Microsoft YaHei" w:cs="Cambria"/>
          <w:w w:val="105"/>
          <w:sz w:val="24"/>
          <w:szCs w:val="24"/>
        </w:rPr>
        <w:t>code,</w:t>
      </w:r>
      <w:r>
        <w:rPr>
          <w:rFonts w:hint="default" w:ascii="Cambria" w:hAnsi="Cambria" w:eastAsia="Microsoft YaHei" w:cs="Cambria"/>
          <w:spacing w:val="2"/>
          <w:w w:val="105"/>
          <w:sz w:val="24"/>
          <w:szCs w:val="24"/>
        </w:rPr>
        <w:t xml:space="preserve"> </w:t>
      </w:r>
      <w:r>
        <w:rPr>
          <w:rFonts w:hint="default" w:ascii="Cambria" w:hAnsi="Cambria" w:eastAsia="Microsoft YaHei" w:cs="Cambria"/>
          <w:w w:val="105"/>
          <w:sz w:val="24"/>
          <w:szCs w:val="24"/>
        </w:rPr>
        <w:t>fund</w:t>
      </w:r>
      <w:r>
        <w:rPr>
          <w:rFonts w:hint="default" w:ascii="Cambria" w:hAnsi="Cambria" w:eastAsia="Microsoft YaHei" w:cs="Cambria"/>
          <w:spacing w:val="1"/>
          <w:w w:val="105"/>
          <w:sz w:val="24"/>
          <w:szCs w:val="24"/>
        </w:rPr>
        <w:t xml:space="preserve"> </w:t>
      </w:r>
      <w:r>
        <w:rPr>
          <w:rFonts w:hint="default" w:ascii="Cambria" w:hAnsi="Cambria" w:eastAsia="Microsoft YaHei" w:cs="Cambria"/>
          <w:w w:val="105"/>
          <w:sz w:val="24"/>
          <w:szCs w:val="24"/>
        </w:rPr>
        <w:t>house,</w:t>
      </w:r>
      <w:r>
        <w:rPr>
          <w:rFonts w:hint="default" w:ascii="Cambria" w:hAnsi="Cambria" w:eastAsia="Microsoft YaHei" w:cs="Cambria"/>
          <w:spacing w:val="2"/>
          <w:w w:val="105"/>
          <w:sz w:val="24"/>
          <w:szCs w:val="24"/>
        </w:rPr>
        <w:t xml:space="preserve"> </w:t>
      </w:r>
      <w:r>
        <w:rPr>
          <w:rFonts w:hint="default" w:ascii="Cambria" w:hAnsi="Cambria" w:eastAsia="Microsoft YaHei" w:cs="Cambria"/>
          <w:w w:val="105"/>
          <w:sz w:val="24"/>
          <w:szCs w:val="24"/>
        </w:rPr>
        <w:t>category,</w:t>
      </w:r>
      <w:r>
        <w:rPr>
          <w:rFonts w:hint="default" w:ascii="Cambria" w:hAnsi="Cambria" w:eastAsia="Microsoft YaHei" w:cs="Cambria"/>
          <w:spacing w:val="2"/>
          <w:w w:val="105"/>
          <w:sz w:val="24"/>
          <w:szCs w:val="24"/>
        </w:rPr>
        <w:t xml:space="preserve"> </w:t>
      </w:r>
      <w:r>
        <w:rPr>
          <w:rFonts w:hint="default" w:ascii="Cambria" w:hAnsi="Cambria" w:eastAsia="Microsoft YaHei" w:cs="Cambria"/>
          <w:w w:val="105"/>
          <w:sz w:val="24"/>
          <w:szCs w:val="24"/>
        </w:rPr>
        <w:t>plan</w:t>
      </w:r>
      <w:r>
        <w:rPr>
          <w:rFonts w:hint="default" w:ascii="Cambria" w:hAnsi="Cambria" w:eastAsia="Microsoft YaHei" w:cs="Cambria"/>
          <w:spacing w:val="2"/>
          <w:w w:val="105"/>
          <w:sz w:val="24"/>
          <w:szCs w:val="24"/>
        </w:rPr>
        <w:t xml:space="preserve"> </w:t>
      </w:r>
      <w:r>
        <w:rPr>
          <w:rFonts w:hint="default" w:ascii="Cambria" w:hAnsi="Cambria" w:eastAsia="Microsoft YaHei" w:cs="Cambria"/>
          <w:w w:val="105"/>
          <w:sz w:val="24"/>
          <w:szCs w:val="24"/>
        </w:rPr>
        <w:t>type,</w:t>
      </w:r>
      <w:r>
        <w:rPr>
          <w:rFonts w:hint="default" w:ascii="Cambria" w:hAnsi="Cambria" w:eastAsia="Microsoft YaHei" w:cs="Cambria"/>
          <w:spacing w:val="2"/>
          <w:w w:val="105"/>
          <w:sz w:val="24"/>
          <w:szCs w:val="24"/>
        </w:rPr>
        <w:t xml:space="preserve"> </w:t>
      </w:r>
      <w:r>
        <w:rPr>
          <w:rFonts w:hint="default" w:ascii="Cambria" w:hAnsi="Cambria" w:eastAsia="Microsoft YaHei" w:cs="Cambria"/>
          <w:w w:val="105"/>
          <w:sz w:val="24"/>
          <w:szCs w:val="24"/>
        </w:rPr>
        <w:t>and</w:t>
      </w:r>
      <w:r>
        <w:rPr>
          <w:rFonts w:hint="default" w:ascii="Cambria" w:hAnsi="Cambria" w:eastAsia="Microsoft YaHei" w:cs="Cambria"/>
          <w:spacing w:val="2"/>
          <w:w w:val="105"/>
          <w:sz w:val="24"/>
          <w:szCs w:val="24"/>
        </w:rPr>
        <w:t xml:space="preserve"> </w:t>
      </w:r>
      <w:r>
        <w:rPr>
          <w:rFonts w:hint="default" w:ascii="Cambria" w:hAnsi="Cambria" w:eastAsia="Microsoft YaHei" w:cs="Cambria"/>
          <w:w w:val="105"/>
          <w:sz w:val="24"/>
          <w:szCs w:val="24"/>
        </w:rPr>
        <w:t>scheme</w:t>
      </w:r>
      <w:r>
        <w:rPr>
          <w:rFonts w:hint="default" w:ascii="Cambria" w:hAnsi="Cambria" w:eastAsia="Microsoft YaHei" w:cs="Cambria"/>
          <w:spacing w:val="1"/>
          <w:w w:val="105"/>
          <w:sz w:val="24"/>
          <w:szCs w:val="24"/>
        </w:rPr>
        <w:t xml:space="preserve"> </w:t>
      </w:r>
      <w:r>
        <w:rPr>
          <w:rFonts w:hint="default" w:ascii="Cambria" w:hAnsi="Cambria" w:eastAsia="Microsoft YaHei" w:cs="Cambria"/>
          <w:spacing w:val="-2"/>
          <w:w w:val="105"/>
          <w:sz w:val="24"/>
          <w:szCs w:val="24"/>
        </w:rPr>
        <w:t>name.</w:t>
      </w:r>
    </w:p>
    <w:p w14:paraId="0D652606">
      <w:pPr>
        <w:pStyle w:val="6"/>
        <w:keepNext w:val="0"/>
        <w:keepLines w:val="0"/>
        <w:pageBreakBefore w:val="0"/>
        <w:widowControl w:val="0"/>
        <w:kinsoku/>
        <w:wordWrap/>
        <w:overflowPunct/>
        <w:topLinePunct w:val="0"/>
        <w:autoSpaceDE w:val="0"/>
        <w:autoSpaceDN w:val="0"/>
        <w:bidi w:val="0"/>
        <w:adjustRightInd/>
        <w:snapToGrid/>
        <w:spacing w:before="0"/>
        <w:textAlignment w:val="auto"/>
        <w:rPr>
          <w:rFonts w:hint="default" w:ascii="Cambria" w:hAnsi="Cambria" w:eastAsia="Microsoft YaHei" w:cs="Cambria"/>
          <w:sz w:val="24"/>
          <w:szCs w:val="24"/>
        </w:rPr>
      </w:pPr>
    </w:p>
    <w:p w14:paraId="2E440925">
      <w:pPr>
        <w:pStyle w:val="3"/>
        <w:keepNext w:val="0"/>
        <w:keepLines w:val="0"/>
        <w:pageBreakBefore w:val="0"/>
        <w:widowControl w:val="0"/>
        <w:numPr>
          <w:ilvl w:val="0"/>
          <w:numId w:val="3"/>
        </w:numPr>
        <w:kinsoku/>
        <w:wordWrap/>
        <w:overflowPunct/>
        <w:topLinePunct w:val="0"/>
        <w:autoSpaceDE w:val="0"/>
        <w:autoSpaceDN w:val="0"/>
        <w:bidi w:val="0"/>
        <w:adjustRightInd/>
        <w:snapToGrid/>
        <w:spacing w:before="0"/>
        <w:ind w:left="120" w:leftChars="0" w:firstLine="0" w:firstLineChars="0"/>
        <w:textAlignment w:val="auto"/>
        <w:rPr>
          <w:rFonts w:hint="default" w:ascii="Cambria" w:hAnsi="Cambria" w:eastAsia="Microsoft YaHei" w:cs="Cambria"/>
          <w:b w:val="0"/>
          <w:sz w:val="24"/>
          <w:szCs w:val="24"/>
        </w:rPr>
      </w:pPr>
      <w:bookmarkStart w:id="14" w:name="NAV History"/>
      <w:bookmarkEnd w:id="14"/>
      <w:r>
        <w:rPr>
          <w:rFonts w:hint="default" w:ascii="Cambria" w:hAnsi="Cambria" w:eastAsia="Microsoft YaHei" w:cs="Cambria"/>
          <w:b w:val="0"/>
          <w:w w:val="85"/>
          <w:sz w:val="24"/>
          <w:szCs w:val="24"/>
        </w:rPr>
        <w:t>NAV</w:t>
      </w:r>
      <w:r>
        <w:rPr>
          <w:rFonts w:hint="default" w:ascii="Cambria" w:hAnsi="Cambria" w:eastAsia="Microsoft YaHei" w:cs="Cambria"/>
          <w:b w:val="0"/>
          <w:spacing w:val="-3"/>
          <w:sz w:val="24"/>
          <w:szCs w:val="24"/>
        </w:rPr>
        <w:t xml:space="preserve"> </w:t>
      </w:r>
      <w:r>
        <w:rPr>
          <w:rFonts w:hint="default" w:ascii="Cambria" w:hAnsi="Cambria" w:eastAsia="Microsoft YaHei" w:cs="Cambria"/>
          <w:b w:val="0"/>
          <w:spacing w:val="-2"/>
          <w:w w:val="95"/>
          <w:sz w:val="24"/>
          <w:szCs w:val="24"/>
        </w:rPr>
        <w:t>History</w:t>
      </w:r>
    </w:p>
    <w:p w14:paraId="46270B7F">
      <w:pPr>
        <w:pStyle w:val="6"/>
        <w:keepNext w:val="0"/>
        <w:keepLines w:val="0"/>
        <w:pageBreakBefore w:val="0"/>
        <w:widowControl w:val="0"/>
        <w:kinsoku/>
        <w:wordWrap/>
        <w:overflowPunct/>
        <w:topLinePunct w:val="0"/>
        <w:autoSpaceDE w:val="0"/>
        <w:autoSpaceDN w:val="0"/>
        <w:bidi w:val="0"/>
        <w:adjustRightInd/>
        <w:snapToGrid/>
        <w:spacing w:before="0"/>
        <w:ind w:left="120"/>
        <w:textAlignment w:val="auto"/>
        <w:rPr>
          <w:rFonts w:hint="default" w:ascii="Cambria" w:hAnsi="Cambria" w:eastAsia="Microsoft YaHei" w:cs="Cambria"/>
          <w:sz w:val="24"/>
          <w:szCs w:val="24"/>
        </w:rPr>
      </w:pPr>
      <w:r>
        <w:rPr>
          <w:rFonts w:hint="default" w:ascii="Cambria" w:hAnsi="Cambria" w:eastAsia="Microsoft YaHei" w:cs="Cambria"/>
          <w:sz w:val="24"/>
          <w:szCs w:val="24"/>
        </w:rPr>
        <w:t>Daily</w:t>
      </w:r>
      <w:r>
        <w:rPr>
          <w:rFonts w:hint="default" w:ascii="Cambria" w:hAnsi="Cambria" w:eastAsia="Microsoft YaHei" w:cs="Cambria"/>
          <w:spacing w:val="18"/>
          <w:sz w:val="24"/>
          <w:szCs w:val="24"/>
        </w:rPr>
        <w:t xml:space="preserve"> </w:t>
      </w:r>
      <w:r>
        <w:rPr>
          <w:rFonts w:hint="default" w:ascii="Cambria" w:hAnsi="Cambria" w:eastAsia="Microsoft YaHei" w:cs="Cambria"/>
          <w:sz w:val="24"/>
          <w:szCs w:val="24"/>
        </w:rPr>
        <w:t>net</w:t>
      </w:r>
      <w:r>
        <w:rPr>
          <w:rFonts w:hint="default" w:ascii="Cambria" w:hAnsi="Cambria" w:eastAsia="Microsoft YaHei" w:cs="Cambria"/>
          <w:spacing w:val="18"/>
          <w:sz w:val="24"/>
          <w:szCs w:val="24"/>
        </w:rPr>
        <w:t xml:space="preserve"> </w:t>
      </w:r>
      <w:r>
        <w:rPr>
          <w:rFonts w:hint="default" w:ascii="Cambria" w:hAnsi="Cambria" w:eastAsia="Microsoft YaHei" w:cs="Cambria"/>
          <w:sz w:val="24"/>
          <w:szCs w:val="24"/>
        </w:rPr>
        <w:t>asset</w:t>
      </w:r>
      <w:r>
        <w:rPr>
          <w:rFonts w:hint="default" w:ascii="Cambria" w:hAnsi="Cambria" w:eastAsia="Microsoft YaHei" w:cs="Cambria"/>
          <w:spacing w:val="18"/>
          <w:sz w:val="24"/>
          <w:szCs w:val="24"/>
        </w:rPr>
        <w:t xml:space="preserve"> </w:t>
      </w:r>
      <w:r>
        <w:rPr>
          <w:rFonts w:hint="default" w:ascii="Cambria" w:hAnsi="Cambria" w:eastAsia="Microsoft YaHei" w:cs="Cambria"/>
          <w:sz w:val="24"/>
          <w:szCs w:val="24"/>
        </w:rPr>
        <w:t>values</w:t>
      </w:r>
      <w:r>
        <w:rPr>
          <w:rFonts w:hint="default" w:ascii="Cambria" w:hAnsi="Cambria" w:eastAsia="Microsoft YaHei" w:cs="Cambria"/>
          <w:spacing w:val="18"/>
          <w:sz w:val="24"/>
          <w:szCs w:val="24"/>
        </w:rPr>
        <w:t xml:space="preserve"> </w:t>
      </w:r>
      <w:r>
        <w:rPr>
          <w:rFonts w:hint="default" w:ascii="Cambria" w:hAnsi="Cambria" w:eastAsia="Microsoft YaHei" w:cs="Cambria"/>
          <w:sz w:val="24"/>
          <w:szCs w:val="24"/>
        </w:rPr>
        <w:t>for</w:t>
      </w:r>
      <w:r>
        <w:rPr>
          <w:rFonts w:hint="default" w:ascii="Cambria" w:hAnsi="Cambria" w:eastAsia="Microsoft YaHei" w:cs="Cambria"/>
          <w:spacing w:val="18"/>
          <w:sz w:val="24"/>
          <w:szCs w:val="24"/>
        </w:rPr>
        <w:t xml:space="preserve"> </w:t>
      </w:r>
      <w:r>
        <w:rPr>
          <w:rFonts w:hint="default" w:ascii="Cambria" w:hAnsi="Cambria" w:eastAsia="Microsoft YaHei" w:cs="Cambria"/>
          <w:sz w:val="24"/>
          <w:szCs w:val="24"/>
        </w:rPr>
        <w:t>all</w:t>
      </w:r>
      <w:r>
        <w:rPr>
          <w:rFonts w:hint="default" w:ascii="Cambria" w:hAnsi="Cambria" w:eastAsia="Microsoft YaHei" w:cs="Cambria"/>
          <w:spacing w:val="18"/>
          <w:sz w:val="24"/>
          <w:szCs w:val="24"/>
        </w:rPr>
        <w:t xml:space="preserve"> </w:t>
      </w:r>
      <w:r>
        <w:rPr>
          <w:rFonts w:hint="default" w:ascii="Cambria" w:hAnsi="Cambria" w:eastAsia="Microsoft YaHei" w:cs="Cambria"/>
          <w:sz w:val="24"/>
          <w:szCs w:val="24"/>
        </w:rPr>
        <w:t>schemes</w:t>
      </w:r>
      <w:r>
        <w:rPr>
          <w:rFonts w:hint="default" w:ascii="Cambria" w:hAnsi="Cambria" w:eastAsia="Microsoft YaHei" w:cs="Cambria"/>
          <w:spacing w:val="19"/>
          <w:sz w:val="24"/>
          <w:szCs w:val="24"/>
        </w:rPr>
        <w:t xml:space="preserve"> </w:t>
      </w:r>
      <w:r>
        <w:rPr>
          <w:rFonts w:hint="default" w:ascii="Cambria" w:hAnsi="Cambria" w:eastAsia="Microsoft YaHei" w:cs="Cambria"/>
          <w:sz w:val="24"/>
          <w:szCs w:val="24"/>
        </w:rPr>
        <w:t>between</w:t>
      </w:r>
      <w:r>
        <w:rPr>
          <w:rFonts w:hint="default" w:ascii="Cambria" w:hAnsi="Cambria" w:eastAsia="Microsoft YaHei" w:cs="Cambria"/>
          <w:spacing w:val="18"/>
          <w:sz w:val="24"/>
          <w:szCs w:val="24"/>
        </w:rPr>
        <w:t xml:space="preserve"> </w:t>
      </w:r>
      <w:r>
        <w:rPr>
          <w:rFonts w:hint="default" w:ascii="Cambria" w:hAnsi="Cambria" w:eastAsia="Microsoft YaHei" w:cs="Cambria"/>
          <w:sz w:val="24"/>
          <w:szCs w:val="24"/>
        </w:rPr>
        <w:t>2022</w:t>
      </w:r>
      <w:r>
        <w:rPr>
          <w:rFonts w:hint="default" w:ascii="Cambria" w:hAnsi="Cambria" w:eastAsia="Microsoft YaHei" w:cs="Cambria"/>
          <w:spacing w:val="18"/>
          <w:sz w:val="24"/>
          <w:szCs w:val="24"/>
        </w:rPr>
        <w:t xml:space="preserve"> </w:t>
      </w:r>
      <w:r>
        <w:rPr>
          <w:rFonts w:hint="default" w:ascii="Cambria" w:hAnsi="Cambria" w:eastAsia="Microsoft YaHei" w:cs="Cambria"/>
          <w:sz w:val="24"/>
          <w:szCs w:val="24"/>
        </w:rPr>
        <w:t>and</w:t>
      </w:r>
      <w:r>
        <w:rPr>
          <w:rFonts w:hint="default" w:ascii="Cambria" w:hAnsi="Cambria" w:eastAsia="Microsoft YaHei" w:cs="Cambria"/>
          <w:spacing w:val="18"/>
          <w:sz w:val="24"/>
          <w:szCs w:val="24"/>
        </w:rPr>
        <w:t xml:space="preserve"> </w:t>
      </w:r>
      <w:r>
        <w:rPr>
          <w:rFonts w:hint="default" w:ascii="Cambria" w:hAnsi="Cambria" w:eastAsia="Microsoft YaHei" w:cs="Cambria"/>
          <w:spacing w:val="-4"/>
          <w:sz w:val="24"/>
          <w:szCs w:val="24"/>
        </w:rPr>
        <w:t>2026.</w:t>
      </w:r>
    </w:p>
    <w:p w14:paraId="555CB6DF">
      <w:pPr>
        <w:pStyle w:val="6"/>
        <w:keepNext w:val="0"/>
        <w:keepLines w:val="0"/>
        <w:pageBreakBefore w:val="0"/>
        <w:widowControl w:val="0"/>
        <w:kinsoku/>
        <w:wordWrap/>
        <w:overflowPunct/>
        <w:topLinePunct w:val="0"/>
        <w:autoSpaceDE w:val="0"/>
        <w:autoSpaceDN w:val="0"/>
        <w:bidi w:val="0"/>
        <w:adjustRightInd/>
        <w:snapToGrid/>
        <w:spacing w:before="0"/>
        <w:textAlignment w:val="auto"/>
        <w:rPr>
          <w:rFonts w:hint="default" w:ascii="Cambria" w:hAnsi="Cambria" w:eastAsia="Microsoft YaHei" w:cs="Cambria"/>
          <w:sz w:val="24"/>
          <w:szCs w:val="24"/>
        </w:rPr>
      </w:pPr>
    </w:p>
    <w:p w14:paraId="02EA3D55">
      <w:pPr>
        <w:pStyle w:val="3"/>
        <w:keepNext w:val="0"/>
        <w:keepLines w:val="0"/>
        <w:pageBreakBefore w:val="0"/>
        <w:widowControl w:val="0"/>
        <w:numPr>
          <w:ilvl w:val="0"/>
          <w:numId w:val="3"/>
        </w:numPr>
        <w:kinsoku/>
        <w:wordWrap/>
        <w:overflowPunct/>
        <w:topLinePunct w:val="0"/>
        <w:autoSpaceDE w:val="0"/>
        <w:autoSpaceDN w:val="0"/>
        <w:bidi w:val="0"/>
        <w:adjustRightInd/>
        <w:snapToGrid/>
        <w:spacing w:before="0"/>
        <w:ind w:left="120" w:leftChars="0" w:firstLine="0" w:firstLineChars="0"/>
        <w:textAlignment w:val="auto"/>
        <w:rPr>
          <w:rFonts w:hint="default" w:ascii="Cambria" w:hAnsi="Cambria" w:eastAsia="Microsoft YaHei" w:cs="Cambria"/>
          <w:b w:val="0"/>
          <w:sz w:val="24"/>
          <w:szCs w:val="24"/>
        </w:rPr>
      </w:pPr>
      <w:bookmarkStart w:id="15" w:name="AUM Dataset"/>
      <w:bookmarkEnd w:id="15"/>
      <w:r>
        <w:rPr>
          <w:rFonts w:hint="default" w:ascii="Cambria" w:hAnsi="Cambria" w:eastAsia="Microsoft YaHei" w:cs="Cambria"/>
          <w:b w:val="0"/>
          <w:w w:val="90"/>
          <w:sz w:val="24"/>
          <w:szCs w:val="24"/>
        </w:rPr>
        <w:t>AUM</w:t>
      </w:r>
      <w:r>
        <w:rPr>
          <w:rFonts w:hint="default" w:ascii="Cambria" w:hAnsi="Cambria" w:eastAsia="Microsoft YaHei" w:cs="Cambria"/>
          <w:b w:val="0"/>
          <w:spacing w:val="2"/>
          <w:sz w:val="24"/>
          <w:szCs w:val="24"/>
        </w:rPr>
        <w:t xml:space="preserve"> </w:t>
      </w:r>
      <w:r>
        <w:rPr>
          <w:rFonts w:hint="default" w:ascii="Cambria" w:hAnsi="Cambria" w:eastAsia="Microsoft YaHei" w:cs="Cambria"/>
          <w:b w:val="0"/>
          <w:spacing w:val="-2"/>
          <w:sz w:val="24"/>
          <w:szCs w:val="24"/>
        </w:rPr>
        <w:t>Dataset</w:t>
      </w:r>
    </w:p>
    <w:p w14:paraId="5101328B">
      <w:pPr>
        <w:pStyle w:val="6"/>
        <w:keepNext w:val="0"/>
        <w:keepLines w:val="0"/>
        <w:pageBreakBefore w:val="0"/>
        <w:widowControl w:val="0"/>
        <w:kinsoku/>
        <w:wordWrap/>
        <w:overflowPunct/>
        <w:topLinePunct w:val="0"/>
        <w:autoSpaceDE w:val="0"/>
        <w:autoSpaceDN w:val="0"/>
        <w:bidi w:val="0"/>
        <w:adjustRightInd/>
        <w:snapToGrid/>
        <w:spacing w:before="0"/>
        <w:ind w:left="120"/>
        <w:textAlignment w:val="auto"/>
        <w:rPr>
          <w:rFonts w:hint="default" w:ascii="Cambria" w:hAnsi="Cambria" w:eastAsia="Microsoft YaHei" w:cs="Cambria"/>
          <w:sz w:val="24"/>
          <w:szCs w:val="24"/>
        </w:rPr>
      </w:pPr>
      <w:r>
        <w:rPr>
          <w:rFonts w:hint="default" w:ascii="Cambria" w:hAnsi="Cambria" w:eastAsia="Microsoft YaHei" w:cs="Cambria"/>
          <w:sz w:val="24"/>
          <w:szCs w:val="24"/>
        </w:rPr>
        <w:t>Assets</w:t>
      </w:r>
      <w:r>
        <w:rPr>
          <w:rFonts w:hint="default" w:ascii="Cambria" w:hAnsi="Cambria" w:eastAsia="Microsoft YaHei" w:cs="Cambria"/>
          <w:spacing w:val="35"/>
          <w:sz w:val="24"/>
          <w:szCs w:val="24"/>
        </w:rPr>
        <w:t xml:space="preserve"> </w:t>
      </w:r>
      <w:r>
        <w:rPr>
          <w:rFonts w:hint="default" w:ascii="Cambria" w:hAnsi="Cambria" w:eastAsia="Microsoft YaHei" w:cs="Cambria"/>
          <w:sz w:val="24"/>
          <w:szCs w:val="24"/>
        </w:rPr>
        <w:t>under</w:t>
      </w:r>
      <w:r>
        <w:rPr>
          <w:rFonts w:hint="default" w:ascii="Cambria" w:hAnsi="Cambria" w:eastAsia="Microsoft YaHei" w:cs="Cambria"/>
          <w:spacing w:val="35"/>
          <w:sz w:val="24"/>
          <w:szCs w:val="24"/>
        </w:rPr>
        <w:t xml:space="preserve"> </w:t>
      </w:r>
      <w:r>
        <w:rPr>
          <w:rFonts w:hint="default" w:ascii="Cambria" w:hAnsi="Cambria" w:eastAsia="Microsoft YaHei" w:cs="Cambria"/>
          <w:sz w:val="24"/>
          <w:szCs w:val="24"/>
        </w:rPr>
        <w:t>management</w:t>
      </w:r>
      <w:r>
        <w:rPr>
          <w:rFonts w:hint="default" w:ascii="Cambria" w:hAnsi="Cambria" w:eastAsia="Microsoft YaHei" w:cs="Cambria"/>
          <w:spacing w:val="35"/>
          <w:sz w:val="24"/>
          <w:szCs w:val="24"/>
        </w:rPr>
        <w:t xml:space="preserve"> </w:t>
      </w:r>
      <w:r>
        <w:rPr>
          <w:rFonts w:hint="default" w:ascii="Cambria" w:hAnsi="Cambria" w:eastAsia="Microsoft YaHei" w:cs="Cambria"/>
          <w:sz w:val="24"/>
          <w:szCs w:val="24"/>
        </w:rPr>
        <w:t>across</w:t>
      </w:r>
      <w:r>
        <w:rPr>
          <w:rFonts w:hint="default" w:ascii="Cambria" w:hAnsi="Cambria" w:eastAsia="Microsoft YaHei" w:cs="Cambria"/>
          <w:spacing w:val="35"/>
          <w:sz w:val="24"/>
          <w:szCs w:val="24"/>
        </w:rPr>
        <w:t xml:space="preserve"> </w:t>
      </w:r>
      <w:r>
        <w:rPr>
          <w:rFonts w:hint="default" w:ascii="Cambria" w:hAnsi="Cambria" w:eastAsia="Microsoft YaHei" w:cs="Cambria"/>
          <w:sz w:val="24"/>
          <w:szCs w:val="24"/>
        </w:rPr>
        <w:t>major</w:t>
      </w:r>
      <w:r>
        <w:rPr>
          <w:rFonts w:hint="default" w:ascii="Cambria" w:hAnsi="Cambria" w:eastAsia="Microsoft YaHei" w:cs="Cambria"/>
          <w:spacing w:val="35"/>
          <w:sz w:val="24"/>
          <w:szCs w:val="24"/>
        </w:rPr>
        <w:t xml:space="preserve"> </w:t>
      </w:r>
      <w:r>
        <w:rPr>
          <w:rFonts w:hint="default" w:ascii="Cambria" w:hAnsi="Cambria" w:eastAsia="Microsoft YaHei" w:cs="Cambria"/>
          <w:sz w:val="24"/>
          <w:szCs w:val="24"/>
        </w:rPr>
        <w:t>fund</w:t>
      </w:r>
      <w:r>
        <w:rPr>
          <w:rFonts w:hint="default" w:ascii="Cambria" w:hAnsi="Cambria" w:eastAsia="Microsoft YaHei" w:cs="Cambria"/>
          <w:spacing w:val="36"/>
          <w:sz w:val="24"/>
          <w:szCs w:val="24"/>
        </w:rPr>
        <w:t xml:space="preserve"> </w:t>
      </w:r>
      <w:r>
        <w:rPr>
          <w:rFonts w:hint="default" w:ascii="Cambria" w:hAnsi="Cambria" w:eastAsia="Microsoft YaHei" w:cs="Cambria"/>
          <w:spacing w:val="-2"/>
          <w:sz w:val="24"/>
          <w:szCs w:val="24"/>
        </w:rPr>
        <w:t>houses.</w:t>
      </w:r>
    </w:p>
    <w:p w14:paraId="35475032">
      <w:pPr>
        <w:pStyle w:val="6"/>
        <w:keepNext w:val="0"/>
        <w:keepLines w:val="0"/>
        <w:pageBreakBefore w:val="0"/>
        <w:widowControl w:val="0"/>
        <w:kinsoku/>
        <w:wordWrap/>
        <w:overflowPunct/>
        <w:topLinePunct w:val="0"/>
        <w:autoSpaceDE w:val="0"/>
        <w:autoSpaceDN w:val="0"/>
        <w:bidi w:val="0"/>
        <w:adjustRightInd/>
        <w:snapToGrid/>
        <w:spacing w:before="0"/>
        <w:textAlignment w:val="auto"/>
        <w:rPr>
          <w:rFonts w:hint="default" w:ascii="Cambria" w:hAnsi="Cambria" w:eastAsia="Microsoft YaHei" w:cs="Cambria"/>
          <w:sz w:val="24"/>
          <w:szCs w:val="24"/>
        </w:rPr>
      </w:pPr>
    </w:p>
    <w:p w14:paraId="4DF2F197">
      <w:pPr>
        <w:pStyle w:val="3"/>
        <w:keepNext w:val="0"/>
        <w:keepLines w:val="0"/>
        <w:pageBreakBefore w:val="0"/>
        <w:widowControl w:val="0"/>
        <w:numPr>
          <w:ilvl w:val="0"/>
          <w:numId w:val="3"/>
        </w:numPr>
        <w:kinsoku/>
        <w:wordWrap/>
        <w:overflowPunct/>
        <w:topLinePunct w:val="0"/>
        <w:autoSpaceDE w:val="0"/>
        <w:autoSpaceDN w:val="0"/>
        <w:bidi w:val="0"/>
        <w:adjustRightInd/>
        <w:snapToGrid/>
        <w:spacing w:before="0"/>
        <w:ind w:left="120" w:leftChars="0" w:firstLine="0" w:firstLineChars="0"/>
        <w:textAlignment w:val="auto"/>
        <w:rPr>
          <w:rFonts w:hint="default" w:ascii="Cambria" w:hAnsi="Cambria" w:eastAsia="Microsoft YaHei" w:cs="Cambria"/>
          <w:b w:val="0"/>
          <w:sz w:val="24"/>
          <w:szCs w:val="24"/>
        </w:rPr>
      </w:pPr>
      <w:bookmarkStart w:id="16" w:name="SIP Dataset"/>
      <w:bookmarkEnd w:id="16"/>
      <w:r>
        <w:rPr>
          <w:rFonts w:hint="default" w:ascii="Cambria" w:hAnsi="Cambria" w:eastAsia="Microsoft YaHei" w:cs="Cambria"/>
          <w:b w:val="0"/>
          <w:w w:val="85"/>
          <w:sz w:val="24"/>
          <w:szCs w:val="24"/>
        </w:rPr>
        <w:t>SIP</w:t>
      </w:r>
      <w:r>
        <w:rPr>
          <w:rFonts w:hint="default" w:ascii="Cambria" w:hAnsi="Cambria" w:eastAsia="Microsoft YaHei" w:cs="Cambria"/>
          <w:b w:val="0"/>
          <w:spacing w:val="-4"/>
          <w:w w:val="85"/>
          <w:sz w:val="24"/>
          <w:szCs w:val="24"/>
        </w:rPr>
        <w:t xml:space="preserve"> </w:t>
      </w:r>
      <w:r>
        <w:rPr>
          <w:rFonts w:hint="default" w:ascii="Cambria" w:hAnsi="Cambria" w:eastAsia="Microsoft YaHei" w:cs="Cambria"/>
          <w:b w:val="0"/>
          <w:spacing w:val="-2"/>
          <w:sz w:val="24"/>
          <w:szCs w:val="24"/>
        </w:rPr>
        <w:t>Dataset</w:t>
      </w:r>
    </w:p>
    <w:p w14:paraId="366D4221">
      <w:pPr>
        <w:pStyle w:val="6"/>
        <w:keepNext w:val="0"/>
        <w:keepLines w:val="0"/>
        <w:pageBreakBefore w:val="0"/>
        <w:widowControl w:val="0"/>
        <w:kinsoku/>
        <w:wordWrap/>
        <w:overflowPunct/>
        <w:topLinePunct w:val="0"/>
        <w:autoSpaceDE w:val="0"/>
        <w:autoSpaceDN w:val="0"/>
        <w:bidi w:val="0"/>
        <w:adjustRightInd/>
        <w:snapToGrid/>
        <w:spacing w:before="0"/>
        <w:ind w:left="120"/>
        <w:textAlignment w:val="auto"/>
        <w:rPr>
          <w:rFonts w:hint="default" w:ascii="Cambria" w:hAnsi="Cambria" w:eastAsia="Microsoft YaHei" w:cs="Cambria"/>
          <w:sz w:val="24"/>
          <w:szCs w:val="24"/>
        </w:rPr>
      </w:pPr>
      <w:r>
        <w:rPr>
          <w:rFonts w:hint="default" w:ascii="Cambria" w:hAnsi="Cambria" w:eastAsia="Microsoft YaHei" w:cs="Cambria"/>
          <w:spacing w:val="2"/>
          <w:sz w:val="24"/>
          <w:szCs w:val="24"/>
        </w:rPr>
        <w:t>Monthly</w:t>
      </w:r>
      <w:r>
        <w:rPr>
          <w:rFonts w:hint="default" w:ascii="Cambria" w:hAnsi="Cambria" w:eastAsia="Microsoft YaHei" w:cs="Cambria"/>
          <w:spacing w:val="30"/>
          <w:sz w:val="24"/>
          <w:szCs w:val="24"/>
        </w:rPr>
        <w:t xml:space="preserve"> </w:t>
      </w:r>
      <w:r>
        <w:rPr>
          <w:rFonts w:hint="default" w:ascii="Cambria" w:hAnsi="Cambria" w:eastAsia="Microsoft YaHei" w:cs="Cambria"/>
          <w:spacing w:val="2"/>
          <w:sz w:val="24"/>
          <w:szCs w:val="24"/>
        </w:rPr>
        <w:t>SIP</w:t>
      </w:r>
      <w:r>
        <w:rPr>
          <w:rFonts w:hint="default" w:ascii="Cambria" w:hAnsi="Cambria" w:eastAsia="Microsoft YaHei" w:cs="Cambria"/>
          <w:spacing w:val="31"/>
          <w:sz w:val="24"/>
          <w:szCs w:val="24"/>
        </w:rPr>
        <w:t xml:space="preserve"> </w:t>
      </w:r>
      <w:r>
        <w:rPr>
          <w:rFonts w:hint="default" w:ascii="Cambria" w:hAnsi="Cambria" w:eastAsia="Microsoft YaHei" w:cs="Cambria"/>
          <w:spacing w:val="2"/>
          <w:sz w:val="24"/>
          <w:szCs w:val="24"/>
        </w:rPr>
        <w:t>contributions</w:t>
      </w:r>
      <w:r>
        <w:rPr>
          <w:rFonts w:hint="default" w:ascii="Cambria" w:hAnsi="Cambria" w:eastAsia="Microsoft YaHei" w:cs="Cambria"/>
          <w:spacing w:val="30"/>
          <w:sz w:val="24"/>
          <w:szCs w:val="24"/>
        </w:rPr>
        <w:t xml:space="preserve"> </w:t>
      </w:r>
      <w:r>
        <w:rPr>
          <w:rFonts w:hint="default" w:ascii="Cambria" w:hAnsi="Cambria" w:eastAsia="Microsoft YaHei" w:cs="Cambria"/>
          <w:spacing w:val="2"/>
          <w:sz w:val="24"/>
          <w:szCs w:val="24"/>
        </w:rPr>
        <w:t>and</w:t>
      </w:r>
      <w:r>
        <w:rPr>
          <w:rFonts w:hint="default" w:ascii="Cambria" w:hAnsi="Cambria" w:eastAsia="Microsoft YaHei" w:cs="Cambria"/>
          <w:spacing w:val="31"/>
          <w:sz w:val="24"/>
          <w:szCs w:val="24"/>
        </w:rPr>
        <w:t xml:space="preserve"> </w:t>
      </w:r>
      <w:r>
        <w:rPr>
          <w:rFonts w:hint="default" w:ascii="Cambria" w:hAnsi="Cambria" w:eastAsia="Microsoft YaHei" w:cs="Cambria"/>
          <w:spacing w:val="2"/>
          <w:sz w:val="24"/>
          <w:szCs w:val="24"/>
        </w:rPr>
        <w:t>industry</w:t>
      </w:r>
      <w:r>
        <w:rPr>
          <w:rFonts w:hint="default" w:ascii="Cambria" w:hAnsi="Cambria" w:eastAsia="Microsoft YaHei" w:cs="Cambria"/>
          <w:spacing w:val="30"/>
          <w:sz w:val="24"/>
          <w:szCs w:val="24"/>
        </w:rPr>
        <w:t xml:space="preserve"> </w:t>
      </w:r>
      <w:r>
        <w:rPr>
          <w:rFonts w:hint="default" w:ascii="Cambria" w:hAnsi="Cambria" w:eastAsia="Microsoft YaHei" w:cs="Cambria"/>
          <w:spacing w:val="-2"/>
          <w:sz w:val="24"/>
          <w:szCs w:val="24"/>
        </w:rPr>
        <w:t>inflows.</w:t>
      </w:r>
    </w:p>
    <w:p w14:paraId="29DC6ADB">
      <w:pPr>
        <w:pStyle w:val="6"/>
        <w:keepNext w:val="0"/>
        <w:keepLines w:val="0"/>
        <w:pageBreakBefore w:val="0"/>
        <w:widowControl w:val="0"/>
        <w:kinsoku/>
        <w:wordWrap/>
        <w:overflowPunct/>
        <w:topLinePunct w:val="0"/>
        <w:autoSpaceDE w:val="0"/>
        <w:autoSpaceDN w:val="0"/>
        <w:bidi w:val="0"/>
        <w:adjustRightInd/>
        <w:snapToGrid/>
        <w:spacing w:before="0"/>
        <w:textAlignment w:val="auto"/>
        <w:rPr>
          <w:rFonts w:hint="default" w:ascii="Cambria" w:hAnsi="Cambria" w:eastAsia="Microsoft YaHei" w:cs="Cambria"/>
          <w:sz w:val="24"/>
          <w:szCs w:val="24"/>
        </w:rPr>
      </w:pPr>
    </w:p>
    <w:p w14:paraId="40551055">
      <w:pPr>
        <w:pStyle w:val="3"/>
        <w:keepNext w:val="0"/>
        <w:keepLines w:val="0"/>
        <w:pageBreakBefore w:val="0"/>
        <w:widowControl w:val="0"/>
        <w:numPr>
          <w:ilvl w:val="0"/>
          <w:numId w:val="3"/>
        </w:numPr>
        <w:kinsoku/>
        <w:wordWrap/>
        <w:overflowPunct/>
        <w:topLinePunct w:val="0"/>
        <w:autoSpaceDE w:val="0"/>
        <w:autoSpaceDN w:val="0"/>
        <w:bidi w:val="0"/>
        <w:adjustRightInd/>
        <w:snapToGrid/>
        <w:spacing w:before="0"/>
        <w:ind w:left="120" w:leftChars="0" w:firstLine="0" w:firstLineChars="0"/>
        <w:textAlignment w:val="auto"/>
        <w:rPr>
          <w:rFonts w:hint="default" w:ascii="Cambria" w:hAnsi="Cambria" w:eastAsia="Microsoft YaHei" w:cs="Cambria"/>
          <w:b w:val="0"/>
          <w:sz w:val="24"/>
          <w:szCs w:val="24"/>
        </w:rPr>
      </w:pPr>
      <w:bookmarkStart w:id="17" w:name="Benchmark Dataset"/>
      <w:bookmarkEnd w:id="17"/>
      <w:r>
        <w:rPr>
          <w:rFonts w:hint="default" w:ascii="Cambria" w:hAnsi="Cambria" w:eastAsia="Microsoft YaHei" w:cs="Cambria"/>
          <w:b w:val="0"/>
          <w:w w:val="90"/>
          <w:sz w:val="24"/>
          <w:szCs w:val="24"/>
        </w:rPr>
        <w:t>Benchmark</w:t>
      </w:r>
      <w:r>
        <w:rPr>
          <w:rFonts w:hint="default" w:ascii="Cambria" w:hAnsi="Cambria" w:eastAsia="Microsoft YaHei" w:cs="Cambria"/>
          <w:b w:val="0"/>
          <w:spacing w:val="11"/>
          <w:sz w:val="24"/>
          <w:szCs w:val="24"/>
        </w:rPr>
        <w:t xml:space="preserve"> </w:t>
      </w:r>
      <w:r>
        <w:rPr>
          <w:rFonts w:hint="default" w:ascii="Cambria" w:hAnsi="Cambria" w:eastAsia="Microsoft YaHei" w:cs="Cambria"/>
          <w:b w:val="0"/>
          <w:spacing w:val="-2"/>
          <w:w w:val="95"/>
          <w:sz w:val="24"/>
          <w:szCs w:val="24"/>
        </w:rPr>
        <w:t>Dataset</w:t>
      </w:r>
    </w:p>
    <w:p w14:paraId="2F5C1599">
      <w:pPr>
        <w:pStyle w:val="6"/>
        <w:keepNext w:val="0"/>
        <w:keepLines w:val="0"/>
        <w:pageBreakBefore w:val="0"/>
        <w:widowControl w:val="0"/>
        <w:kinsoku/>
        <w:wordWrap/>
        <w:overflowPunct/>
        <w:topLinePunct w:val="0"/>
        <w:autoSpaceDE w:val="0"/>
        <w:autoSpaceDN w:val="0"/>
        <w:bidi w:val="0"/>
        <w:adjustRightInd/>
        <w:snapToGrid/>
        <w:spacing w:before="0"/>
        <w:ind w:left="120"/>
        <w:textAlignment w:val="auto"/>
        <w:rPr>
          <w:rFonts w:hint="default" w:ascii="Cambria" w:hAnsi="Cambria" w:eastAsia="Microsoft YaHei" w:cs="Cambria"/>
          <w:sz w:val="24"/>
          <w:szCs w:val="24"/>
        </w:rPr>
      </w:pPr>
      <w:r>
        <w:rPr>
          <w:rFonts w:hint="default" w:ascii="Cambria" w:hAnsi="Cambria" w:eastAsia="Microsoft YaHei" w:cs="Cambria"/>
          <w:sz w:val="24"/>
          <w:szCs w:val="24"/>
        </w:rPr>
        <w:t>Historical</w:t>
      </w:r>
      <w:r>
        <w:rPr>
          <w:rFonts w:hint="default" w:ascii="Cambria" w:hAnsi="Cambria" w:eastAsia="Microsoft YaHei" w:cs="Cambria"/>
          <w:spacing w:val="24"/>
          <w:sz w:val="24"/>
          <w:szCs w:val="24"/>
        </w:rPr>
        <w:t xml:space="preserve"> </w:t>
      </w:r>
      <w:r>
        <w:rPr>
          <w:rFonts w:hint="default" w:ascii="Cambria" w:hAnsi="Cambria" w:eastAsia="Microsoft YaHei" w:cs="Cambria"/>
          <w:sz w:val="24"/>
          <w:szCs w:val="24"/>
        </w:rPr>
        <w:t>Nifty</w:t>
      </w:r>
      <w:r>
        <w:rPr>
          <w:rFonts w:hint="default" w:ascii="Cambria" w:hAnsi="Cambria" w:eastAsia="Microsoft YaHei" w:cs="Cambria"/>
          <w:spacing w:val="25"/>
          <w:sz w:val="24"/>
          <w:szCs w:val="24"/>
        </w:rPr>
        <w:t xml:space="preserve"> </w:t>
      </w:r>
      <w:r>
        <w:rPr>
          <w:rFonts w:hint="default" w:ascii="Cambria" w:hAnsi="Cambria" w:eastAsia="Microsoft YaHei" w:cs="Cambria"/>
          <w:sz w:val="24"/>
          <w:szCs w:val="24"/>
        </w:rPr>
        <w:t>50</w:t>
      </w:r>
      <w:r>
        <w:rPr>
          <w:rFonts w:hint="default" w:ascii="Cambria" w:hAnsi="Cambria" w:eastAsia="Microsoft YaHei" w:cs="Cambria"/>
          <w:spacing w:val="24"/>
          <w:sz w:val="24"/>
          <w:szCs w:val="24"/>
        </w:rPr>
        <w:t xml:space="preserve"> </w:t>
      </w:r>
      <w:r>
        <w:rPr>
          <w:rFonts w:hint="default" w:ascii="Cambria" w:hAnsi="Cambria" w:eastAsia="Microsoft YaHei" w:cs="Cambria"/>
          <w:sz w:val="24"/>
          <w:szCs w:val="24"/>
        </w:rPr>
        <w:t>and</w:t>
      </w:r>
      <w:r>
        <w:rPr>
          <w:rFonts w:hint="default" w:ascii="Cambria" w:hAnsi="Cambria" w:eastAsia="Microsoft YaHei" w:cs="Cambria"/>
          <w:spacing w:val="25"/>
          <w:sz w:val="24"/>
          <w:szCs w:val="24"/>
        </w:rPr>
        <w:t xml:space="preserve"> </w:t>
      </w:r>
      <w:r>
        <w:rPr>
          <w:rFonts w:hint="default" w:ascii="Cambria" w:hAnsi="Cambria" w:eastAsia="Microsoft YaHei" w:cs="Cambria"/>
          <w:sz w:val="24"/>
          <w:szCs w:val="24"/>
        </w:rPr>
        <w:t>Nifty</w:t>
      </w:r>
      <w:r>
        <w:rPr>
          <w:rFonts w:hint="default" w:ascii="Cambria" w:hAnsi="Cambria" w:eastAsia="Microsoft YaHei" w:cs="Cambria"/>
          <w:spacing w:val="24"/>
          <w:sz w:val="24"/>
          <w:szCs w:val="24"/>
        </w:rPr>
        <w:t xml:space="preserve"> </w:t>
      </w:r>
      <w:r>
        <w:rPr>
          <w:rFonts w:hint="default" w:ascii="Cambria" w:hAnsi="Cambria" w:eastAsia="Microsoft YaHei" w:cs="Cambria"/>
          <w:sz w:val="24"/>
          <w:szCs w:val="24"/>
        </w:rPr>
        <w:t>100</w:t>
      </w:r>
      <w:r>
        <w:rPr>
          <w:rFonts w:hint="default" w:ascii="Cambria" w:hAnsi="Cambria" w:eastAsia="Microsoft YaHei" w:cs="Cambria"/>
          <w:spacing w:val="25"/>
          <w:sz w:val="24"/>
          <w:szCs w:val="24"/>
        </w:rPr>
        <w:t xml:space="preserve"> </w:t>
      </w:r>
      <w:r>
        <w:rPr>
          <w:rFonts w:hint="default" w:ascii="Cambria" w:hAnsi="Cambria" w:eastAsia="Microsoft YaHei" w:cs="Cambria"/>
          <w:sz w:val="24"/>
          <w:szCs w:val="24"/>
        </w:rPr>
        <w:t>index</w:t>
      </w:r>
      <w:r>
        <w:rPr>
          <w:rFonts w:hint="default" w:ascii="Cambria" w:hAnsi="Cambria" w:eastAsia="Microsoft YaHei" w:cs="Cambria"/>
          <w:spacing w:val="24"/>
          <w:sz w:val="24"/>
          <w:szCs w:val="24"/>
        </w:rPr>
        <w:t xml:space="preserve"> </w:t>
      </w:r>
      <w:r>
        <w:rPr>
          <w:rFonts w:hint="default" w:ascii="Cambria" w:hAnsi="Cambria" w:eastAsia="Microsoft YaHei" w:cs="Cambria"/>
          <w:spacing w:val="-2"/>
          <w:sz w:val="24"/>
          <w:szCs w:val="24"/>
        </w:rPr>
        <w:t>values.</w:t>
      </w:r>
    </w:p>
    <w:p w14:paraId="13119BA8">
      <w:pPr>
        <w:pStyle w:val="6"/>
        <w:keepNext w:val="0"/>
        <w:keepLines w:val="0"/>
        <w:pageBreakBefore w:val="0"/>
        <w:widowControl w:val="0"/>
        <w:kinsoku/>
        <w:wordWrap/>
        <w:overflowPunct/>
        <w:topLinePunct w:val="0"/>
        <w:autoSpaceDE w:val="0"/>
        <w:autoSpaceDN w:val="0"/>
        <w:bidi w:val="0"/>
        <w:adjustRightInd/>
        <w:snapToGrid/>
        <w:spacing w:before="0"/>
        <w:textAlignment w:val="auto"/>
        <w:rPr>
          <w:rFonts w:hint="default" w:ascii="Cambria" w:hAnsi="Cambria" w:eastAsia="Microsoft YaHei" w:cs="Cambria"/>
          <w:sz w:val="24"/>
          <w:szCs w:val="24"/>
        </w:rPr>
      </w:pPr>
    </w:p>
    <w:p w14:paraId="4A1B7753">
      <w:pPr>
        <w:pStyle w:val="3"/>
        <w:keepNext w:val="0"/>
        <w:keepLines w:val="0"/>
        <w:pageBreakBefore w:val="0"/>
        <w:widowControl w:val="0"/>
        <w:numPr>
          <w:ilvl w:val="0"/>
          <w:numId w:val="3"/>
        </w:numPr>
        <w:kinsoku/>
        <w:wordWrap/>
        <w:overflowPunct/>
        <w:topLinePunct w:val="0"/>
        <w:autoSpaceDE w:val="0"/>
        <w:autoSpaceDN w:val="0"/>
        <w:bidi w:val="0"/>
        <w:adjustRightInd/>
        <w:snapToGrid/>
        <w:spacing w:before="0"/>
        <w:ind w:left="120" w:leftChars="0" w:firstLine="0" w:firstLineChars="0"/>
        <w:textAlignment w:val="auto"/>
        <w:rPr>
          <w:rFonts w:hint="default" w:ascii="Cambria" w:hAnsi="Cambria" w:eastAsia="Microsoft YaHei" w:cs="Cambria"/>
          <w:b w:val="0"/>
          <w:sz w:val="24"/>
          <w:szCs w:val="24"/>
        </w:rPr>
      </w:pPr>
      <w:bookmarkStart w:id="18" w:name="Transactions Dataset"/>
      <w:bookmarkEnd w:id="18"/>
      <w:r>
        <w:rPr>
          <w:rFonts w:hint="default" w:ascii="Cambria" w:hAnsi="Cambria" w:eastAsia="Microsoft YaHei" w:cs="Cambria"/>
          <w:b w:val="0"/>
          <w:w w:val="85"/>
          <w:sz w:val="24"/>
          <w:szCs w:val="24"/>
        </w:rPr>
        <w:t>Transactions</w:t>
      </w:r>
      <w:r>
        <w:rPr>
          <w:rFonts w:hint="default" w:ascii="Cambria" w:hAnsi="Cambria" w:eastAsia="Microsoft YaHei" w:cs="Cambria"/>
          <w:b w:val="0"/>
          <w:spacing w:val="32"/>
          <w:sz w:val="24"/>
          <w:szCs w:val="24"/>
        </w:rPr>
        <w:t xml:space="preserve"> </w:t>
      </w:r>
      <w:r>
        <w:rPr>
          <w:rFonts w:hint="default" w:ascii="Cambria" w:hAnsi="Cambria" w:eastAsia="Microsoft YaHei" w:cs="Cambria"/>
          <w:b w:val="0"/>
          <w:spacing w:val="-2"/>
          <w:sz w:val="24"/>
          <w:szCs w:val="24"/>
        </w:rPr>
        <w:t>Dataset</w:t>
      </w:r>
    </w:p>
    <w:p w14:paraId="5FA130CF">
      <w:pPr>
        <w:pStyle w:val="6"/>
        <w:keepNext w:val="0"/>
        <w:keepLines w:val="0"/>
        <w:pageBreakBefore w:val="0"/>
        <w:widowControl w:val="0"/>
        <w:kinsoku/>
        <w:wordWrap/>
        <w:overflowPunct/>
        <w:topLinePunct w:val="0"/>
        <w:autoSpaceDE w:val="0"/>
        <w:autoSpaceDN w:val="0"/>
        <w:bidi w:val="0"/>
        <w:adjustRightInd/>
        <w:snapToGrid/>
        <w:spacing w:before="0"/>
        <w:ind w:left="120"/>
        <w:textAlignment w:val="auto"/>
        <w:rPr>
          <w:rFonts w:hint="default" w:ascii="Cambria" w:hAnsi="Cambria" w:eastAsia="Microsoft YaHei" w:cs="Cambria"/>
          <w:sz w:val="24"/>
          <w:szCs w:val="24"/>
        </w:rPr>
      </w:pPr>
      <w:r>
        <w:rPr>
          <w:rFonts w:hint="default" w:ascii="Cambria" w:hAnsi="Cambria" w:eastAsia="Microsoft YaHei" w:cs="Cambria"/>
          <w:sz w:val="24"/>
          <w:szCs w:val="24"/>
        </w:rPr>
        <w:t>Investor-level</w:t>
      </w:r>
      <w:r>
        <w:rPr>
          <w:rFonts w:hint="default" w:ascii="Cambria" w:hAnsi="Cambria" w:eastAsia="Microsoft YaHei" w:cs="Cambria"/>
          <w:spacing w:val="42"/>
          <w:sz w:val="24"/>
          <w:szCs w:val="24"/>
        </w:rPr>
        <w:t xml:space="preserve"> </w:t>
      </w:r>
      <w:r>
        <w:rPr>
          <w:rFonts w:hint="default" w:ascii="Cambria" w:hAnsi="Cambria" w:eastAsia="Microsoft YaHei" w:cs="Cambria"/>
          <w:sz w:val="24"/>
          <w:szCs w:val="24"/>
        </w:rPr>
        <w:t>transaction</w:t>
      </w:r>
      <w:r>
        <w:rPr>
          <w:rFonts w:hint="default" w:ascii="Cambria" w:hAnsi="Cambria" w:eastAsia="Microsoft YaHei" w:cs="Cambria"/>
          <w:spacing w:val="42"/>
          <w:sz w:val="24"/>
          <w:szCs w:val="24"/>
        </w:rPr>
        <w:t xml:space="preserve"> </w:t>
      </w:r>
      <w:r>
        <w:rPr>
          <w:rFonts w:hint="default" w:ascii="Cambria" w:hAnsi="Cambria" w:eastAsia="Microsoft YaHei" w:cs="Cambria"/>
          <w:sz w:val="24"/>
          <w:szCs w:val="24"/>
        </w:rPr>
        <w:t>records</w:t>
      </w:r>
      <w:r>
        <w:rPr>
          <w:rFonts w:hint="default" w:ascii="Cambria" w:hAnsi="Cambria" w:eastAsia="Microsoft YaHei" w:cs="Cambria"/>
          <w:spacing w:val="42"/>
          <w:sz w:val="24"/>
          <w:szCs w:val="24"/>
        </w:rPr>
        <w:t xml:space="preserve"> </w:t>
      </w:r>
      <w:r>
        <w:rPr>
          <w:rFonts w:hint="default" w:ascii="Cambria" w:hAnsi="Cambria" w:eastAsia="Microsoft YaHei" w:cs="Cambria"/>
          <w:sz w:val="24"/>
          <w:szCs w:val="24"/>
        </w:rPr>
        <w:t>including</w:t>
      </w:r>
      <w:r>
        <w:rPr>
          <w:rFonts w:hint="default" w:ascii="Cambria" w:hAnsi="Cambria" w:eastAsia="Microsoft YaHei" w:cs="Cambria"/>
          <w:spacing w:val="42"/>
          <w:sz w:val="24"/>
          <w:szCs w:val="24"/>
        </w:rPr>
        <w:t xml:space="preserve"> </w:t>
      </w:r>
      <w:r>
        <w:rPr>
          <w:rFonts w:hint="default" w:ascii="Cambria" w:hAnsi="Cambria" w:eastAsia="Microsoft YaHei" w:cs="Cambria"/>
          <w:sz w:val="24"/>
          <w:szCs w:val="24"/>
        </w:rPr>
        <w:t>SIP,</w:t>
      </w:r>
      <w:r>
        <w:rPr>
          <w:rFonts w:hint="default" w:ascii="Cambria" w:hAnsi="Cambria" w:eastAsia="Microsoft YaHei" w:cs="Cambria"/>
          <w:spacing w:val="42"/>
          <w:sz w:val="24"/>
          <w:szCs w:val="24"/>
        </w:rPr>
        <w:t xml:space="preserve"> </w:t>
      </w:r>
      <w:r>
        <w:rPr>
          <w:rFonts w:hint="default" w:ascii="Cambria" w:hAnsi="Cambria" w:eastAsia="Microsoft YaHei" w:cs="Cambria"/>
          <w:sz w:val="24"/>
          <w:szCs w:val="24"/>
        </w:rPr>
        <w:t>redemption,</w:t>
      </w:r>
      <w:r>
        <w:rPr>
          <w:rFonts w:hint="default" w:ascii="Cambria" w:hAnsi="Cambria" w:eastAsia="Microsoft YaHei" w:cs="Cambria"/>
          <w:spacing w:val="43"/>
          <w:sz w:val="24"/>
          <w:szCs w:val="24"/>
        </w:rPr>
        <w:t xml:space="preserve"> </w:t>
      </w:r>
      <w:r>
        <w:rPr>
          <w:rFonts w:hint="default" w:ascii="Cambria" w:hAnsi="Cambria" w:eastAsia="Microsoft YaHei" w:cs="Cambria"/>
          <w:sz w:val="24"/>
          <w:szCs w:val="24"/>
        </w:rPr>
        <w:t>and</w:t>
      </w:r>
      <w:r>
        <w:rPr>
          <w:rFonts w:hint="default" w:ascii="Cambria" w:hAnsi="Cambria" w:eastAsia="Microsoft YaHei" w:cs="Cambria"/>
          <w:spacing w:val="42"/>
          <w:sz w:val="24"/>
          <w:szCs w:val="24"/>
        </w:rPr>
        <w:t xml:space="preserve"> </w:t>
      </w:r>
      <w:r>
        <w:rPr>
          <w:rFonts w:hint="default" w:ascii="Cambria" w:hAnsi="Cambria" w:eastAsia="Microsoft YaHei" w:cs="Cambria"/>
          <w:sz w:val="24"/>
          <w:szCs w:val="24"/>
        </w:rPr>
        <w:t>lump-sum</w:t>
      </w:r>
      <w:r>
        <w:rPr>
          <w:rFonts w:hint="default" w:ascii="Cambria" w:hAnsi="Cambria" w:eastAsia="Microsoft YaHei" w:cs="Cambria"/>
          <w:spacing w:val="42"/>
          <w:sz w:val="24"/>
          <w:szCs w:val="24"/>
        </w:rPr>
        <w:t xml:space="preserve"> </w:t>
      </w:r>
      <w:r>
        <w:rPr>
          <w:rFonts w:hint="default" w:ascii="Cambria" w:hAnsi="Cambria" w:eastAsia="Microsoft YaHei" w:cs="Cambria"/>
          <w:spacing w:val="-2"/>
          <w:sz w:val="24"/>
          <w:szCs w:val="24"/>
        </w:rPr>
        <w:t>investments.</w:t>
      </w:r>
    </w:p>
    <w:p w14:paraId="0A41C7EB">
      <w:pPr>
        <w:pStyle w:val="6"/>
        <w:keepNext w:val="0"/>
        <w:keepLines w:val="0"/>
        <w:pageBreakBefore w:val="0"/>
        <w:widowControl w:val="0"/>
        <w:kinsoku/>
        <w:wordWrap/>
        <w:overflowPunct/>
        <w:topLinePunct w:val="0"/>
        <w:autoSpaceDE w:val="0"/>
        <w:autoSpaceDN w:val="0"/>
        <w:bidi w:val="0"/>
        <w:adjustRightInd/>
        <w:snapToGrid/>
        <w:spacing w:before="0"/>
        <w:textAlignment w:val="auto"/>
        <w:rPr>
          <w:rFonts w:hint="default" w:ascii="Cambria" w:hAnsi="Cambria" w:eastAsia="Microsoft YaHei" w:cs="Cambria"/>
          <w:sz w:val="24"/>
          <w:szCs w:val="24"/>
        </w:rPr>
      </w:pPr>
    </w:p>
    <w:p w14:paraId="0CC4D449">
      <w:pPr>
        <w:pStyle w:val="3"/>
        <w:keepNext w:val="0"/>
        <w:keepLines w:val="0"/>
        <w:pageBreakBefore w:val="0"/>
        <w:widowControl w:val="0"/>
        <w:numPr>
          <w:ilvl w:val="0"/>
          <w:numId w:val="3"/>
        </w:numPr>
        <w:kinsoku/>
        <w:wordWrap/>
        <w:overflowPunct/>
        <w:topLinePunct w:val="0"/>
        <w:autoSpaceDE w:val="0"/>
        <w:autoSpaceDN w:val="0"/>
        <w:bidi w:val="0"/>
        <w:adjustRightInd/>
        <w:snapToGrid/>
        <w:spacing w:before="0"/>
        <w:ind w:left="120" w:leftChars="0" w:firstLine="0" w:firstLineChars="0"/>
        <w:textAlignment w:val="auto"/>
        <w:rPr>
          <w:rFonts w:hint="default" w:ascii="Cambria" w:hAnsi="Cambria" w:eastAsia="Microsoft YaHei" w:cs="Cambria"/>
          <w:b w:val="0"/>
          <w:sz w:val="24"/>
          <w:szCs w:val="24"/>
        </w:rPr>
      </w:pPr>
      <w:bookmarkStart w:id="19" w:name="Portfolio Dataset"/>
      <w:bookmarkEnd w:id="19"/>
      <w:r>
        <w:rPr>
          <w:rFonts w:hint="default" w:ascii="Cambria" w:hAnsi="Cambria" w:eastAsia="Microsoft YaHei" w:cs="Cambria"/>
          <w:b w:val="0"/>
          <w:w w:val="90"/>
          <w:sz w:val="24"/>
          <w:szCs w:val="24"/>
        </w:rPr>
        <w:t>Portfolio</w:t>
      </w:r>
      <w:r>
        <w:rPr>
          <w:rFonts w:hint="default" w:ascii="Cambria" w:hAnsi="Cambria" w:eastAsia="Microsoft YaHei" w:cs="Cambria"/>
          <w:b w:val="0"/>
          <w:spacing w:val="19"/>
          <w:sz w:val="24"/>
          <w:szCs w:val="24"/>
        </w:rPr>
        <w:t xml:space="preserve"> </w:t>
      </w:r>
      <w:r>
        <w:rPr>
          <w:rFonts w:hint="default" w:ascii="Cambria" w:hAnsi="Cambria" w:eastAsia="Microsoft YaHei" w:cs="Cambria"/>
          <w:b w:val="0"/>
          <w:spacing w:val="-2"/>
          <w:sz w:val="24"/>
          <w:szCs w:val="24"/>
        </w:rPr>
        <w:t>Dataset</w:t>
      </w:r>
    </w:p>
    <w:p w14:paraId="7BB5ACBE">
      <w:pPr>
        <w:pStyle w:val="6"/>
        <w:keepNext w:val="0"/>
        <w:keepLines w:val="0"/>
        <w:pageBreakBefore w:val="0"/>
        <w:widowControl w:val="0"/>
        <w:kinsoku/>
        <w:wordWrap/>
        <w:overflowPunct/>
        <w:topLinePunct w:val="0"/>
        <w:autoSpaceDE w:val="0"/>
        <w:autoSpaceDN w:val="0"/>
        <w:bidi w:val="0"/>
        <w:adjustRightInd/>
        <w:snapToGrid/>
        <w:spacing w:before="0"/>
        <w:ind w:left="120"/>
        <w:textAlignment w:val="auto"/>
        <w:rPr>
          <w:rFonts w:hint="default" w:ascii="Cambria" w:hAnsi="Cambria" w:eastAsia="Microsoft YaHei" w:cs="Cambria"/>
          <w:sz w:val="24"/>
          <w:szCs w:val="24"/>
        </w:rPr>
      </w:pPr>
      <w:r>
        <w:rPr>
          <w:rFonts w:hint="default" w:ascii="Cambria" w:hAnsi="Cambria" w:eastAsia="Microsoft YaHei" w:cs="Cambria"/>
          <w:sz w:val="24"/>
          <w:szCs w:val="24"/>
        </w:rPr>
        <w:t>Sector</w:t>
      </w:r>
      <w:r>
        <w:rPr>
          <w:rFonts w:hint="default" w:ascii="Cambria" w:hAnsi="Cambria" w:eastAsia="Microsoft YaHei" w:cs="Cambria"/>
          <w:spacing w:val="41"/>
          <w:sz w:val="24"/>
          <w:szCs w:val="24"/>
        </w:rPr>
        <w:t xml:space="preserve"> </w:t>
      </w:r>
      <w:r>
        <w:rPr>
          <w:rFonts w:hint="default" w:ascii="Cambria" w:hAnsi="Cambria" w:eastAsia="Microsoft YaHei" w:cs="Cambria"/>
          <w:sz w:val="24"/>
          <w:szCs w:val="24"/>
        </w:rPr>
        <w:t>allocation</w:t>
      </w:r>
      <w:r>
        <w:rPr>
          <w:rFonts w:hint="default" w:ascii="Cambria" w:hAnsi="Cambria" w:eastAsia="Microsoft YaHei" w:cs="Cambria"/>
          <w:spacing w:val="41"/>
          <w:sz w:val="24"/>
          <w:szCs w:val="24"/>
        </w:rPr>
        <w:t xml:space="preserve"> </w:t>
      </w:r>
      <w:r>
        <w:rPr>
          <w:rFonts w:hint="default" w:ascii="Cambria" w:hAnsi="Cambria" w:eastAsia="Microsoft YaHei" w:cs="Cambria"/>
          <w:sz w:val="24"/>
          <w:szCs w:val="24"/>
        </w:rPr>
        <w:t>and</w:t>
      </w:r>
      <w:r>
        <w:rPr>
          <w:rFonts w:hint="default" w:ascii="Cambria" w:hAnsi="Cambria" w:eastAsia="Microsoft YaHei" w:cs="Cambria"/>
          <w:spacing w:val="41"/>
          <w:sz w:val="24"/>
          <w:szCs w:val="24"/>
        </w:rPr>
        <w:t xml:space="preserve"> </w:t>
      </w:r>
      <w:r>
        <w:rPr>
          <w:rFonts w:hint="default" w:ascii="Cambria" w:hAnsi="Cambria" w:eastAsia="Microsoft YaHei" w:cs="Cambria"/>
          <w:sz w:val="24"/>
          <w:szCs w:val="24"/>
        </w:rPr>
        <w:t>portfolio</w:t>
      </w:r>
      <w:r>
        <w:rPr>
          <w:rFonts w:hint="default" w:ascii="Cambria" w:hAnsi="Cambria" w:eastAsia="Microsoft YaHei" w:cs="Cambria"/>
          <w:spacing w:val="41"/>
          <w:sz w:val="24"/>
          <w:szCs w:val="24"/>
        </w:rPr>
        <w:t xml:space="preserve"> </w:t>
      </w:r>
      <w:r>
        <w:rPr>
          <w:rFonts w:hint="default" w:ascii="Cambria" w:hAnsi="Cambria" w:eastAsia="Microsoft YaHei" w:cs="Cambria"/>
          <w:spacing w:val="-2"/>
          <w:sz w:val="24"/>
          <w:szCs w:val="24"/>
        </w:rPr>
        <w:t>composition.</w:t>
      </w:r>
    </w:p>
    <w:p w14:paraId="70D57774">
      <w:pPr>
        <w:pStyle w:val="6"/>
        <w:keepNext w:val="0"/>
        <w:keepLines w:val="0"/>
        <w:pageBreakBefore w:val="0"/>
        <w:widowControl w:val="0"/>
        <w:kinsoku/>
        <w:wordWrap/>
        <w:overflowPunct/>
        <w:topLinePunct w:val="0"/>
        <w:autoSpaceDE w:val="0"/>
        <w:autoSpaceDN w:val="0"/>
        <w:bidi w:val="0"/>
        <w:adjustRightInd/>
        <w:snapToGrid/>
        <w:spacing w:before="0"/>
        <w:textAlignment w:val="auto"/>
        <w:rPr>
          <w:rFonts w:hint="default" w:ascii="Cambria" w:hAnsi="Cambria" w:eastAsia="Microsoft YaHei" w:cs="Cambria"/>
          <w:sz w:val="24"/>
          <w:szCs w:val="24"/>
        </w:rPr>
      </w:pPr>
    </w:p>
    <w:p w14:paraId="32F128FF">
      <w:pPr>
        <w:pStyle w:val="3"/>
        <w:keepNext w:val="0"/>
        <w:keepLines w:val="0"/>
        <w:pageBreakBefore w:val="0"/>
        <w:widowControl w:val="0"/>
        <w:kinsoku/>
        <w:wordWrap/>
        <w:overflowPunct/>
        <w:topLinePunct w:val="0"/>
        <w:autoSpaceDE w:val="0"/>
        <w:autoSpaceDN w:val="0"/>
        <w:bidi w:val="0"/>
        <w:adjustRightInd/>
        <w:snapToGrid/>
        <w:spacing w:before="0"/>
        <w:textAlignment w:val="auto"/>
        <w:rPr>
          <w:rFonts w:hint="default" w:ascii="Cambria" w:hAnsi="Cambria" w:eastAsia="Microsoft YaHei" w:cs="Cambria"/>
          <w:b w:val="0"/>
          <w:sz w:val="24"/>
          <w:szCs w:val="24"/>
        </w:rPr>
      </w:pPr>
      <w:bookmarkStart w:id="20" w:name="Performance Dataset"/>
      <w:bookmarkEnd w:id="20"/>
      <w:r>
        <w:rPr>
          <w:rFonts w:hint="default" w:ascii="Cambria" w:hAnsi="Cambria" w:eastAsia="Microsoft YaHei" w:cs="Cambria"/>
          <w:b w:val="0"/>
          <w:w w:val="90"/>
          <w:sz w:val="24"/>
          <w:szCs w:val="24"/>
          <w:lang w:val="en-US"/>
        </w:rPr>
        <w:t>8.</w:t>
      </w:r>
      <w:r>
        <w:rPr>
          <w:rFonts w:hint="default" w:ascii="Cambria" w:hAnsi="Cambria" w:eastAsia="Microsoft YaHei" w:cs="Cambria"/>
          <w:b w:val="0"/>
          <w:w w:val="90"/>
          <w:sz w:val="24"/>
          <w:szCs w:val="24"/>
        </w:rPr>
        <w:t>Performance</w:t>
      </w:r>
      <w:r>
        <w:rPr>
          <w:rFonts w:hint="default" w:ascii="Cambria" w:hAnsi="Cambria" w:eastAsia="Microsoft YaHei" w:cs="Cambria"/>
          <w:b w:val="0"/>
          <w:spacing w:val="17"/>
          <w:sz w:val="24"/>
          <w:szCs w:val="24"/>
        </w:rPr>
        <w:t xml:space="preserve"> </w:t>
      </w:r>
      <w:r>
        <w:rPr>
          <w:rFonts w:hint="default" w:ascii="Cambria" w:hAnsi="Cambria" w:eastAsia="Microsoft YaHei" w:cs="Cambria"/>
          <w:b w:val="0"/>
          <w:spacing w:val="-2"/>
          <w:sz w:val="24"/>
          <w:szCs w:val="24"/>
        </w:rPr>
        <w:t>Dataset</w:t>
      </w:r>
    </w:p>
    <w:p w14:paraId="16E50742">
      <w:pPr>
        <w:pStyle w:val="6"/>
        <w:keepNext w:val="0"/>
        <w:keepLines w:val="0"/>
        <w:pageBreakBefore w:val="0"/>
        <w:widowControl w:val="0"/>
        <w:kinsoku/>
        <w:wordWrap/>
        <w:overflowPunct/>
        <w:topLinePunct w:val="0"/>
        <w:autoSpaceDE w:val="0"/>
        <w:autoSpaceDN w:val="0"/>
        <w:bidi w:val="0"/>
        <w:adjustRightInd/>
        <w:snapToGrid/>
        <w:spacing w:before="0"/>
        <w:ind w:left="120"/>
        <w:textAlignment w:val="auto"/>
        <w:rPr>
          <w:rFonts w:hint="default" w:ascii="Cambria" w:hAnsi="Cambria" w:eastAsia="Microsoft YaHei" w:cs="Cambria"/>
          <w:sz w:val="24"/>
          <w:szCs w:val="24"/>
        </w:rPr>
      </w:pPr>
      <w:r>
        <w:rPr>
          <w:rFonts w:hint="default" w:ascii="Cambria" w:hAnsi="Cambria" w:eastAsia="Microsoft YaHei" w:cs="Cambria"/>
          <w:sz w:val="24"/>
          <w:szCs w:val="24"/>
        </w:rPr>
        <w:t>Returns,</w:t>
      </w:r>
      <w:r>
        <w:rPr>
          <w:rFonts w:hint="default" w:ascii="Cambria" w:hAnsi="Cambria" w:eastAsia="Microsoft YaHei" w:cs="Cambria"/>
          <w:spacing w:val="35"/>
          <w:sz w:val="24"/>
          <w:szCs w:val="24"/>
        </w:rPr>
        <w:t xml:space="preserve"> </w:t>
      </w:r>
      <w:r>
        <w:rPr>
          <w:rFonts w:hint="default" w:ascii="Cambria" w:hAnsi="Cambria" w:eastAsia="Microsoft YaHei" w:cs="Cambria"/>
          <w:sz w:val="24"/>
          <w:szCs w:val="24"/>
        </w:rPr>
        <w:t>volatility,</w:t>
      </w:r>
      <w:r>
        <w:rPr>
          <w:rFonts w:hint="default" w:ascii="Cambria" w:hAnsi="Cambria" w:eastAsia="Microsoft YaHei" w:cs="Cambria"/>
          <w:spacing w:val="35"/>
          <w:sz w:val="24"/>
          <w:szCs w:val="24"/>
        </w:rPr>
        <w:t xml:space="preserve"> </w:t>
      </w:r>
      <w:r>
        <w:rPr>
          <w:rFonts w:hint="default" w:ascii="Cambria" w:hAnsi="Cambria" w:eastAsia="Microsoft YaHei" w:cs="Cambria"/>
          <w:sz w:val="24"/>
          <w:szCs w:val="24"/>
        </w:rPr>
        <w:t>Sharpe</w:t>
      </w:r>
      <w:r>
        <w:rPr>
          <w:rFonts w:hint="default" w:ascii="Cambria" w:hAnsi="Cambria" w:eastAsia="Microsoft YaHei" w:cs="Cambria"/>
          <w:spacing w:val="35"/>
          <w:sz w:val="24"/>
          <w:szCs w:val="24"/>
        </w:rPr>
        <w:t xml:space="preserve"> </w:t>
      </w:r>
      <w:r>
        <w:rPr>
          <w:rFonts w:hint="default" w:ascii="Cambria" w:hAnsi="Cambria" w:eastAsia="Microsoft YaHei" w:cs="Cambria"/>
          <w:sz w:val="24"/>
          <w:szCs w:val="24"/>
        </w:rPr>
        <w:t>ratio,</w:t>
      </w:r>
      <w:r>
        <w:rPr>
          <w:rFonts w:hint="default" w:ascii="Cambria" w:hAnsi="Cambria" w:eastAsia="Microsoft YaHei" w:cs="Cambria"/>
          <w:spacing w:val="35"/>
          <w:sz w:val="24"/>
          <w:szCs w:val="24"/>
        </w:rPr>
        <w:t xml:space="preserve"> </w:t>
      </w:r>
      <w:r>
        <w:rPr>
          <w:rFonts w:hint="default" w:ascii="Cambria" w:hAnsi="Cambria" w:eastAsia="Microsoft YaHei" w:cs="Cambria"/>
          <w:sz w:val="24"/>
          <w:szCs w:val="24"/>
        </w:rPr>
        <w:t>expense</w:t>
      </w:r>
      <w:r>
        <w:rPr>
          <w:rFonts w:hint="default" w:ascii="Cambria" w:hAnsi="Cambria" w:eastAsia="Microsoft YaHei" w:cs="Cambria"/>
          <w:spacing w:val="35"/>
          <w:sz w:val="24"/>
          <w:szCs w:val="24"/>
        </w:rPr>
        <w:t xml:space="preserve"> </w:t>
      </w:r>
      <w:r>
        <w:rPr>
          <w:rFonts w:hint="default" w:ascii="Cambria" w:hAnsi="Cambria" w:eastAsia="Microsoft YaHei" w:cs="Cambria"/>
          <w:sz w:val="24"/>
          <w:szCs w:val="24"/>
        </w:rPr>
        <w:t>ratio,</w:t>
      </w:r>
      <w:r>
        <w:rPr>
          <w:rFonts w:hint="default" w:ascii="Cambria" w:hAnsi="Cambria" w:eastAsia="Microsoft YaHei" w:cs="Cambria"/>
          <w:spacing w:val="36"/>
          <w:sz w:val="24"/>
          <w:szCs w:val="24"/>
        </w:rPr>
        <w:t xml:space="preserve"> </w:t>
      </w:r>
      <w:r>
        <w:rPr>
          <w:rFonts w:hint="default" w:ascii="Cambria" w:hAnsi="Cambria" w:eastAsia="Microsoft YaHei" w:cs="Cambria"/>
          <w:sz w:val="24"/>
          <w:szCs w:val="24"/>
        </w:rPr>
        <w:t>and</w:t>
      </w:r>
      <w:r>
        <w:rPr>
          <w:rFonts w:hint="default" w:ascii="Cambria" w:hAnsi="Cambria" w:eastAsia="Microsoft YaHei" w:cs="Cambria"/>
          <w:spacing w:val="35"/>
          <w:sz w:val="24"/>
          <w:szCs w:val="24"/>
        </w:rPr>
        <w:t xml:space="preserve"> </w:t>
      </w:r>
      <w:r>
        <w:rPr>
          <w:rFonts w:hint="default" w:ascii="Cambria" w:hAnsi="Cambria" w:eastAsia="Microsoft YaHei" w:cs="Cambria"/>
          <w:sz w:val="24"/>
          <w:szCs w:val="24"/>
        </w:rPr>
        <w:t>related</w:t>
      </w:r>
      <w:r>
        <w:rPr>
          <w:rFonts w:hint="default" w:ascii="Cambria" w:hAnsi="Cambria" w:eastAsia="Microsoft YaHei" w:cs="Cambria"/>
          <w:spacing w:val="35"/>
          <w:sz w:val="24"/>
          <w:szCs w:val="24"/>
        </w:rPr>
        <w:t xml:space="preserve"> </w:t>
      </w:r>
      <w:r>
        <w:rPr>
          <w:rFonts w:hint="default" w:ascii="Cambria" w:hAnsi="Cambria" w:eastAsia="Microsoft YaHei" w:cs="Cambria"/>
          <w:sz w:val="24"/>
          <w:szCs w:val="24"/>
        </w:rPr>
        <w:t>performance</w:t>
      </w:r>
      <w:r>
        <w:rPr>
          <w:rFonts w:hint="default" w:ascii="Cambria" w:hAnsi="Cambria" w:eastAsia="Microsoft YaHei" w:cs="Cambria"/>
          <w:spacing w:val="35"/>
          <w:sz w:val="24"/>
          <w:szCs w:val="24"/>
        </w:rPr>
        <w:t xml:space="preserve"> </w:t>
      </w:r>
      <w:r>
        <w:rPr>
          <w:rFonts w:hint="default" w:ascii="Cambria" w:hAnsi="Cambria" w:eastAsia="Microsoft YaHei" w:cs="Cambria"/>
          <w:spacing w:val="-2"/>
          <w:sz w:val="24"/>
          <w:szCs w:val="24"/>
        </w:rPr>
        <w:t>metrics.</w:t>
      </w:r>
    </w:p>
    <w:p w14:paraId="1A32550A">
      <w:pPr>
        <w:pStyle w:val="6"/>
        <w:keepNext w:val="0"/>
        <w:keepLines w:val="0"/>
        <w:pageBreakBefore w:val="0"/>
        <w:widowControl w:val="0"/>
        <w:kinsoku/>
        <w:wordWrap/>
        <w:overflowPunct/>
        <w:topLinePunct w:val="0"/>
        <w:autoSpaceDE w:val="0"/>
        <w:autoSpaceDN w:val="0"/>
        <w:bidi w:val="0"/>
        <w:adjustRightInd/>
        <w:snapToGrid/>
        <w:spacing w:before="0"/>
        <w:textAlignment w:val="auto"/>
        <w:rPr>
          <w:rFonts w:hint="default" w:ascii="Cambria" w:hAnsi="Cambria" w:eastAsia="Microsoft YaHei" w:cs="Cambria"/>
          <w:sz w:val="24"/>
          <w:szCs w:val="24"/>
        </w:rPr>
      </w:pPr>
    </w:p>
    <w:p w14:paraId="734257D8">
      <w:pPr>
        <w:keepNext w:val="0"/>
        <w:keepLines w:val="0"/>
        <w:pageBreakBefore w:val="0"/>
        <w:widowControl w:val="0"/>
        <w:numPr>
          <w:numId w:val="0"/>
        </w:numPr>
        <w:kinsoku/>
        <w:wordWrap/>
        <w:overflowPunct/>
        <w:topLinePunct w:val="0"/>
        <w:autoSpaceDE w:val="0"/>
        <w:autoSpaceDN w:val="0"/>
        <w:bidi w:val="0"/>
        <w:adjustRightInd/>
        <w:snapToGrid/>
        <w:spacing w:before="0"/>
        <w:ind w:right="0" w:rightChars="0"/>
        <w:textAlignment w:val="auto"/>
        <w:rPr>
          <w:rFonts w:hint="default" w:ascii="Cambria" w:hAnsi="Cambria" w:eastAsia="Microsoft YaHei" w:cs="Cambria"/>
          <w:b/>
          <w:bCs/>
          <w:spacing w:val="-2"/>
          <w:w w:val="90"/>
          <w:sz w:val="24"/>
          <w:szCs w:val="24"/>
        </w:rPr>
      </w:pPr>
      <w:bookmarkStart w:id="21" w:name="6. Data Cleaning and Preprocessing"/>
      <w:bookmarkEnd w:id="21"/>
      <w:r>
        <w:rPr>
          <w:rFonts w:hint="default" w:ascii="Cambria" w:hAnsi="Cambria" w:eastAsia="Microsoft YaHei" w:cs="Cambria"/>
          <w:b/>
          <w:bCs/>
          <w:w w:val="90"/>
          <w:sz w:val="24"/>
          <w:szCs w:val="24"/>
        </w:rPr>
        <w:t>Data</w:t>
      </w:r>
      <w:r>
        <w:rPr>
          <w:rFonts w:hint="default" w:ascii="Cambria" w:hAnsi="Cambria" w:eastAsia="Microsoft YaHei" w:cs="Cambria"/>
          <w:b/>
          <w:bCs/>
          <w:spacing w:val="-3"/>
          <w:sz w:val="24"/>
          <w:szCs w:val="24"/>
        </w:rPr>
        <w:t xml:space="preserve"> </w:t>
      </w:r>
      <w:r>
        <w:rPr>
          <w:rFonts w:hint="default" w:ascii="Cambria" w:hAnsi="Cambria" w:eastAsia="Microsoft YaHei" w:cs="Cambria"/>
          <w:b/>
          <w:bCs/>
          <w:w w:val="90"/>
          <w:sz w:val="24"/>
          <w:szCs w:val="24"/>
        </w:rPr>
        <w:t>Cleaning</w:t>
      </w:r>
      <w:r>
        <w:rPr>
          <w:rFonts w:hint="default" w:ascii="Cambria" w:hAnsi="Cambria" w:eastAsia="Microsoft YaHei" w:cs="Cambria"/>
          <w:b/>
          <w:bCs/>
          <w:spacing w:val="-2"/>
          <w:sz w:val="24"/>
          <w:szCs w:val="24"/>
        </w:rPr>
        <w:t xml:space="preserve"> </w:t>
      </w:r>
      <w:r>
        <w:rPr>
          <w:rFonts w:hint="default" w:ascii="Cambria" w:hAnsi="Cambria" w:eastAsia="Microsoft YaHei" w:cs="Cambria"/>
          <w:b/>
          <w:bCs/>
          <w:w w:val="90"/>
          <w:sz w:val="24"/>
          <w:szCs w:val="24"/>
        </w:rPr>
        <w:t>and</w:t>
      </w:r>
      <w:r>
        <w:rPr>
          <w:rFonts w:hint="default" w:ascii="Cambria" w:hAnsi="Cambria" w:eastAsia="Microsoft YaHei" w:cs="Cambria"/>
          <w:b/>
          <w:bCs/>
          <w:spacing w:val="-2"/>
          <w:sz w:val="24"/>
          <w:szCs w:val="24"/>
        </w:rPr>
        <w:t xml:space="preserve"> </w:t>
      </w:r>
      <w:r>
        <w:rPr>
          <w:rFonts w:hint="default" w:ascii="Cambria" w:hAnsi="Cambria" w:eastAsia="Microsoft YaHei" w:cs="Cambria"/>
          <w:b/>
          <w:bCs/>
          <w:spacing w:val="-2"/>
          <w:w w:val="90"/>
          <w:sz w:val="24"/>
          <w:szCs w:val="24"/>
        </w:rPr>
        <w:t>Preprocessing</w:t>
      </w:r>
    </w:p>
    <w:p w14:paraId="752EC0FE">
      <w:pPr>
        <w:pStyle w:val="6"/>
        <w:keepNext w:val="0"/>
        <w:keepLines w:val="0"/>
        <w:pageBreakBefore w:val="0"/>
        <w:widowControl w:val="0"/>
        <w:kinsoku/>
        <w:wordWrap/>
        <w:overflowPunct/>
        <w:topLinePunct w:val="0"/>
        <w:autoSpaceDE w:val="0"/>
        <w:autoSpaceDN w:val="0"/>
        <w:bidi w:val="0"/>
        <w:adjustRightInd/>
        <w:snapToGrid/>
        <w:spacing w:before="0"/>
        <w:ind w:firstLine="720" w:firstLineChars="0"/>
        <w:textAlignment w:val="auto"/>
        <w:rPr>
          <w:rFonts w:hint="default" w:ascii="Cambria" w:hAnsi="Cambria" w:eastAsia="Microsoft YaHei" w:cs="Cambria"/>
          <w:sz w:val="24"/>
          <w:szCs w:val="24"/>
        </w:rPr>
      </w:pPr>
      <w:r>
        <w:rPr>
          <w:rFonts w:hint="default" w:ascii="Cambria" w:hAnsi="Cambria" w:eastAsia="Microsoft YaHei" w:cs="Cambria"/>
          <w:w w:val="105"/>
          <w:sz w:val="24"/>
          <w:szCs w:val="24"/>
          <w:lang w:val="en-US"/>
        </w:rPr>
        <w:t xml:space="preserve">- </w:t>
      </w:r>
      <w:r>
        <w:rPr>
          <w:rFonts w:hint="default" w:ascii="Cambria" w:hAnsi="Cambria" w:eastAsia="Microsoft YaHei" w:cs="Cambria"/>
          <w:w w:val="105"/>
          <w:sz w:val="24"/>
          <w:szCs w:val="24"/>
        </w:rPr>
        <w:t>Several</w:t>
      </w:r>
      <w:r>
        <w:rPr>
          <w:rFonts w:hint="default" w:ascii="Cambria" w:hAnsi="Cambria" w:eastAsia="Microsoft YaHei" w:cs="Cambria"/>
          <w:spacing w:val="-8"/>
          <w:w w:val="105"/>
          <w:sz w:val="24"/>
          <w:szCs w:val="24"/>
        </w:rPr>
        <w:t xml:space="preserve"> </w:t>
      </w:r>
      <w:r>
        <w:rPr>
          <w:rFonts w:hint="default" w:ascii="Cambria" w:hAnsi="Cambria" w:eastAsia="Microsoft YaHei" w:cs="Cambria"/>
          <w:w w:val="105"/>
          <w:sz w:val="24"/>
          <w:szCs w:val="24"/>
        </w:rPr>
        <w:t>preprocessing</w:t>
      </w:r>
      <w:r>
        <w:rPr>
          <w:rFonts w:hint="default" w:ascii="Cambria" w:hAnsi="Cambria" w:eastAsia="Microsoft YaHei" w:cs="Cambria"/>
          <w:spacing w:val="-8"/>
          <w:w w:val="105"/>
          <w:sz w:val="24"/>
          <w:szCs w:val="24"/>
        </w:rPr>
        <w:t xml:space="preserve"> </w:t>
      </w:r>
      <w:r>
        <w:rPr>
          <w:rFonts w:hint="default" w:ascii="Cambria" w:hAnsi="Cambria" w:eastAsia="Microsoft YaHei" w:cs="Cambria"/>
          <w:w w:val="105"/>
          <w:sz w:val="24"/>
          <w:szCs w:val="24"/>
        </w:rPr>
        <w:t>techniques</w:t>
      </w:r>
      <w:r>
        <w:rPr>
          <w:rFonts w:hint="default" w:ascii="Cambria" w:hAnsi="Cambria" w:eastAsia="Microsoft YaHei" w:cs="Cambria"/>
          <w:spacing w:val="-7"/>
          <w:w w:val="105"/>
          <w:sz w:val="24"/>
          <w:szCs w:val="24"/>
        </w:rPr>
        <w:t xml:space="preserve"> </w:t>
      </w:r>
      <w:r>
        <w:rPr>
          <w:rFonts w:hint="default" w:ascii="Cambria" w:hAnsi="Cambria" w:eastAsia="Microsoft YaHei" w:cs="Cambria"/>
          <w:w w:val="105"/>
          <w:sz w:val="24"/>
          <w:szCs w:val="24"/>
        </w:rPr>
        <w:t>were</w:t>
      </w:r>
      <w:r>
        <w:rPr>
          <w:rFonts w:hint="default" w:ascii="Cambria" w:hAnsi="Cambria" w:eastAsia="Microsoft YaHei" w:cs="Cambria"/>
          <w:spacing w:val="-8"/>
          <w:w w:val="105"/>
          <w:sz w:val="24"/>
          <w:szCs w:val="24"/>
        </w:rPr>
        <w:t xml:space="preserve"> </w:t>
      </w:r>
      <w:r>
        <w:rPr>
          <w:rFonts w:hint="default" w:ascii="Cambria" w:hAnsi="Cambria" w:eastAsia="Microsoft YaHei" w:cs="Cambria"/>
          <w:spacing w:val="-2"/>
          <w:w w:val="105"/>
          <w:sz w:val="24"/>
          <w:szCs w:val="24"/>
        </w:rPr>
        <w:t>implemented.</w:t>
      </w:r>
    </w:p>
    <w:p w14:paraId="7CAA39A7">
      <w:pPr>
        <w:pStyle w:val="6"/>
        <w:keepNext w:val="0"/>
        <w:keepLines w:val="0"/>
        <w:pageBreakBefore w:val="0"/>
        <w:widowControl w:val="0"/>
        <w:kinsoku/>
        <w:wordWrap/>
        <w:overflowPunct/>
        <w:topLinePunct w:val="0"/>
        <w:autoSpaceDE w:val="0"/>
        <w:autoSpaceDN w:val="0"/>
        <w:bidi w:val="0"/>
        <w:adjustRightInd/>
        <w:snapToGrid/>
        <w:spacing w:before="0"/>
        <w:textAlignment w:val="auto"/>
        <w:rPr>
          <w:rFonts w:hint="default" w:ascii="Cambria" w:hAnsi="Cambria" w:eastAsia="Microsoft YaHei" w:cs="Cambria"/>
          <w:sz w:val="24"/>
          <w:szCs w:val="24"/>
        </w:rPr>
      </w:pPr>
    </w:p>
    <w:p w14:paraId="67313D62">
      <w:pPr>
        <w:pStyle w:val="3"/>
        <w:keepNext w:val="0"/>
        <w:keepLines w:val="0"/>
        <w:pageBreakBefore w:val="0"/>
        <w:widowControl w:val="0"/>
        <w:kinsoku/>
        <w:wordWrap/>
        <w:overflowPunct/>
        <w:topLinePunct w:val="0"/>
        <w:autoSpaceDE w:val="0"/>
        <w:autoSpaceDN w:val="0"/>
        <w:bidi w:val="0"/>
        <w:adjustRightInd/>
        <w:snapToGrid/>
        <w:spacing w:before="0"/>
        <w:textAlignment w:val="auto"/>
        <w:rPr>
          <w:rFonts w:hint="default" w:ascii="Cambria" w:hAnsi="Cambria" w:eastAsia="Microsoft YaHei" w:cs="Cambria"/>
          <w:b/>
          <w:bCs w:val="0"/>
          <w:spacing w:val="-2"/>
          <w:w w:val="90"/>
          <w:sz w:val="24"/>
          <w:szCs w:val="24"/>
        </w:rPr>
      </w:pPr>
      <w:bookmarkStart w:id="22" w:name="Missing Value Handling"/>
      <w:bookmarkEnd w:id="22"/>
      <w:r>
        <w:rPr>
          <w:rFonts w:hint="default" w:ascii="Cambria" w:hAnsi="Cambria" w:eastAsia="Microsoft YaHei" w:cs="Cambria"/>
          <w:b/>
          <w:bCs w:val="0"/>
          <w:w w:val="90"/>
          <w:sz w:val="24"/>
          <w:szCs w:val="24"/>
        </w:rPr>
        <w:t>Missing</w:t>
      </w:r>
      <w:r>
        <w:rPr>
          <w:rFonts w:hint="default" w:ascii="Cambria" w:hAnsi="Cambria" w:eastAsia="Microsoft YaHei" w:cs="Cambria"/>
          <w:b/>
          <w:bCs w:val="0"/>
          <w:spacing w:val="-5"/>
          <w:w w:val="90"/>
          <w:sz w:val="24"/>
          <w:szCs w:val="24"/>
        </w:rPr>
        <w:t xml:space="preserve"> </w:t>
      </w:r>
      <w:r>
        <w:rPr>
          <w:rFonts w:hint="default" w:ascii="Cambria" w:hAnsi="Cambria" w:eastAsia="Microsoft YaHei" w:cs="Cambria"/>
          <w:b/>
          <w:bCs w:val="0"/>
          <w:w w:val="90"/>
          <w:sz w:val="24"/>
          <w:szCs w:val="24"/>
        </w:rPr>
        <w:t>Value</w:t>
      </w:r>
      <w:r>
        <w:rPr>
          <w:rFonts w:hint="default" w:ascii="Cambria" w:hAnsi="Cambria" w:eastAsia="Microsoft YaHei" w:cs="Cambria"/>
          <w:b/>
          <w:bCs w:val="0"/>
          <w:spacing w:val="-4"/>
          <w:w w:val="90"/>
          <w:sz w:val="24"/>
          <w:szCs w:val="24"/>
        </w:rPr>
        <w:t xml:space="preserve"> </w:t>
      </w:r>
      <w:r>
        <w:rPr>
          <w:rFonts w:hint="default" w:ascii="Cambria" w:hAnsi="Cambria" w:eastAsia="Microsoft YaHei" w:cs="Cambria"/>
          <w:b/>
          <w:bCs w:val="0"/>
          <w:spacing w:val="-2"/>
          <w:w w:val="90"/>
          <w:sz w:val="24"/>
          <w:szCs w:val="24"/>
        </w:rPr>
        <w:t>Handling</w:t>
      </w:r>
    </w:p>
    <w:p w14:paraId="3A53F7CF">
      <w:pPr>
        <w:pStyle w:val="3"/>
        <w:keepNext w:val="0"/>
        <w:keepLines w:val="0"/>
        <w:pageBreakBefore w:val="0"/>
        <w:widowControl w:val="0"/>
        <w:kinsoku/>
        <w:wordWrap/>
        <w:overflowPunct/>
        <w:topLinePunct w:val="0"/>
        <w:autoSpaceDE w:val="0"/>
        <w:autoSpaceDN w:val="0"/>
        <w:bidi w:val="0"/>
        <w:adjustRightInd/>
        <w:snapToGrid/>
        <w:spacing w:before="0"/>
        <w:ind w:firstLine="719" w:firstLineChars="0"/>
        <w:textAlignment w:val="auto"/>
        <w:rPr>
          <w:rFonts w:hint="default" w:ascii="Cambria" w:hAnsi="Cambria" w:eastAsia="Microsoft YaHei" w:cs="Cambria"/>
          <w:b w:val="0"/>
          <w:bCs w:val="0"/>
          <w:sz w:val="24"/>
          <w:szCs w:val="24"/>
        </w:rPr>
      </w:pPr>
      <w:r>
        <w:rPr>
          <w:rFonts w:hint="default" w:ascii="Cambria" w:hAnsi="Cambria" w:eastAsia="Microsoft YaHei" w:cs="Cambria"/>
          <w:b w:val="0"/>
          <w:bCs w:val="0"/>
          <w:w w:val="105"/>
          <w:sz w:val="24"/>
          <w:szCs w:val="24"/>
          <w:lang w:val="en-US"/>
        </w:rPr>
        <w:t xml:space="preserve">- </w:t>
      </w:r>
      <w:r>
        <w:rPr>
          <w:rFonts w:hint="default" w:ascii="Cambria" w:hAnsi="Cambria" w:eastAsia="Microsoft YaHei" w:cs="Cambria"/>
          <w:b w:val="0"/>
          <w:bCs w:val="0"/>
          <w:w w:val="105"/>
          <w:sz w:val="24"/>
          <w:szCs w:val="24"/>
        </w:rPr>
        <w:t>Missing NAV</w:t>
      </w:r>
      <w:r>
        <w:rPr>
          <w:rFonts w:hint="default" w:ascii="Cambria" w:hAnsi="Cambria" w:eastAsia="Microsoft YaHei" w:cs="Cambria"/>
          <w:b w:val="0"/>
          <w:bCs w:val="0"/>
          <w:spacing w:val="1"/>
          <w:w w:val="105"/>
          <w:sz w:val="24"/>
          <w:szCs w:val="24"/>
        </w:rPr>
        <w:t xml:space="preserve"> </w:t>
      </w:r>
      <w:r>
        <w:rPr>
          <w:rFonts w:hint="default" w:ascii="Cambria" w:hAnsi="Cambria" w:eastAsia="Microsoft YaHei" w:cs="Cambria"/>
          <w:b w:val="0"/>
          <w:bCs w:val="0"/>
          <w:w w:val="105"/>
          <w:sz w:val="24"/>
          <w:szCs w:val="24"/>
        </w:rPr>
        <w:t>values</w:t>
      </w:r>
      <w:r>
        <w:rPr>
          <w:rFonts w:hint="default" w:ascii="Cambria" w:hAnsi="Cambria" w:eastAsia="Microsoft YaHei" w:cs="Cambria"/>
          <w:b w:val="0"/>
          <w:bCs w:val="0"/>
          <w:spacing w:val="1"/>
          <w:w w:val="105"/>
          <w:sz w:val="24"/>
          <w:szCs w:val="24"/>
        </w:rPr>
        <w:t xml:space="preserve"> </w:t>
      </w:r>
      <w:r>
        <w:rPr>
          <w:rFonts w:hint="default" w:ascii="Cambria" w:hAnsi="Cambria" w:eastAsia="Microsoft YaHei" w:cs="Cambria"/>
          <w:b w:val="0"/>
          <w:bCs w:val="0"/>
          <w:w w:val="105"/>
          <w:sz w:val="24"/>
          <w:szCs w:val="24"/>
        </w:rPr>
        <w:t>were</w:t>
      </w:r>
      <w:r>
        <w:rPr>
          <w:rFonts w:hint="default" w:ascii="Cambria" w:hAnsi="Cambria" w:eastAsia="Microsoft YaHei" w:cs="Cambria"/>
          <w:b w:val="0"/>
          <w:bCs w:val="0"/>
          <w:spacing w:val="1"/>
          <w:w w:val="105"/>
          <w:sz w:val="24"/>
          <w:szCs w:val="24"/>
        </w:rPr>
        <w:t xml:space="preserve"> </w:t>
      </w:r>
      <w:r>
        <w:rPr>
          <w:rFonts w:hint="default" w:ascii="Cambria" w:hAnsi="Cambria" w:eastAsia="Microsoft YaHei" w:cs="Cambria"/>
          <w:b w:val="0"/>
          <w:bCs w:val="0"/>
          <w:w w:val="105"/>
          <w:sz w:val="24"/>
          <w:szCs w:val="24"/>
        </w:rPr>
        <w:t>forward-filled</w:t>
      </w:r>
      <w:r>
        <w:rPr>
          <w:rFonts w:hint="default" w:ascii="Cambria" w:hAnsi="Cambria" w:eastAsia="Microsoft YaHei" w:cs="Cambria"/>
          <w:b w:val="0"/>
          <w:bCs w:val="0"/>
          <w:spacing w:val="1"/>
          <w:w w:val="105"/>
          <w:sz w:val="24"/>
          <w:szCs w:val="24"/>
        </w:rPr>
        <w:t xml:space="preserve"> </w:t>
      </w:r>
      <w:r>
        <w:rPr>
          <w:rFonts w:hint="default" w:ascii="Cambria" w:hAnsi="Cambria" w:eastAsia="Microsoft YaHei" w:cs="Cambria"/>
          <w:b w:val="0"/>
          <w:bCs w:val="0"/>
          <w:w w:val="105"/>
          <w:sz w:val="24"/>
          <w:szCs w:val="24"/>
        </w:rPr>
        <w:t>using</w:t>
      </w:r>
      <w:r>
        <w:rPr>
          <w:rFonts w:hint="default" w:ascii="Cambria" w:hAnsi="Cambria" w:eastAsia="Microsoft YaHei" w:cs="Cambria"/>
          <w:b w:val="0"/>
          <w:bCs w:val="0"/>
          <w:spacing w:val="1"/>
          <w:w w:val="105"/>
          <w:sz w:val="24"/>
          <w:szCs w:val="24"/>
        </w:rPr>
        <w:t xml:space="preserve"> </w:t>
      </w:r>
      <w:r>
        <w:rPr>
          <w:rFonts w:hint="default" w:ascii="Cambria" w:hAnsi="Cambria" w:eastAsia="Microsoft YaHei" w:cs="Cambria"/>
          <w:b w:val="0"/>
          <w:bCs w:val="0"/>
          <w:w w:val="105"/>
          <w:sz w:val="24"/>
          <w:szCs w:val="24"/>
        </w:rPr>
        <w:t>historical</w:t>
      </w:r>
      <w:r>
        <w:rPr>
          <w:rFonts w:hint="default" w:ascii="Cambria" w:hAnsi="Cambria" w:eastAsia="Microsoft YaHei" w:cs="Cambria"/>
          <w:b w:val="0"/>
          <w:bCs w:val="0"/>
          <w:spacing w:val="1"/>
          <w:w w:val="105"/>
          <w:sz w:val="24"/>
          <w:szCs w:val="24"/>
        </w:rPr>
        <w:t xml:space="preserve"> </w:t>
      </w:r>
      <w:r>
        <w:rPr>
          <w:rFonts w:hint="default" w:ascii="Cambria" w:hAnsi="Cambria" w:eastAsia="Microsoft YaHei" w:cs="Cambria"/>
          <w:b w:val="0"/>
          <w:bCs w:val="0"/>
          <w:spacing w:val="-2"/>
          <w:w w:val="105"/>
          <w:sz w:val="24"/>
          <w:szCs w:val="24"/>
        </w:rPr>
        <w:t>observations.</w:t>
      </w:r>
    </w:p>
    <w:p w14:paraId="0FBD7E28">
      <w:pPr>
        <w:pStyle w:val="6"/>
        <w:keepNext w:val="0"/>
        <w:keepLines w:val="0"/>
        <w:pageBreakBefore w:val="0"/>
        <w:widowControl w:val="0"/>
        <w:kinsoku/>
        <w:wordWrap/>
        <w:overflowPunct/>
        <w:topLinePunct w:val="0"/>
        <w:autoSpaceDE w:val="0"/>
        <w:autoSpaceDN w:val="0"/>
        <w:bidi w:val="0"/>
        <w:adjustRightInd/>
        <w:snapToGrid/>
        <w:spacing w:before="0" w:after="0"/>
        <w:textAlignment w:val="auto"/>
        <w:rPr>
          <w:rFonts w:hint="default" w:ascii="Cambria" w:hAnsi="Cambria" w:eastAsia="Microsoft YaHei" w:cs="Cambria"/>
          <w:sz w:val="24"/>
          <w:szCs w:val="24"/>
        </w:rPr>
      </w:pPr>
    </w:p>
    <w:p w14:paraId="407EF805">
      <w:pPr>
        <w:pStyle w:val="3"/>
        <w:keepNext w:val="0"/>
        <w:keepLines w:val="0"/>
        <w:pageBreakBefore w:val="0"/>
        <w:widowControl w:val="0"/>
        <w:kinsoku/>
        <w:wordWrap/>
        <w:overflowPunct/>
        <w:topLinePunct w:val="0"/>
        <w:autoSpaceDE w:val="0"/>
        <w:autoSpaceDN w:val="0"/>
        <w:bidi w:val="0"/>
        <w:adjustRightInd/>
        <w:snapToGrid/>
        <w:spacing w:before="0"/>
        <w:textAlignment w:val="auto"/>
        <w:rPr>
          <w:rFonts w:hint="default" w:ascii="Cambria" w:hAnsi="Cambria" w:eastAsia="Microsoft YaHei" w:cs="Cambria"/>
          <w:b/>
          <w:bCs w:val="0"/>
          <w:sz w:val="24"/>
          <w:szCs w:val="24"/>
        </w:rPr>
      </w:pPr>
      <w:r>
        <w:rPr>
          <w:rFonts w:hint="default" w:ascii="Cambria" w:hAnsi="Cambria" w:eastAsia="Microsoft YaHei" w:cs="Cambria"/>
          <w:b/>
          <w:bCs w:val="0"/>
          <w:w w:val="90"/>
          <w:sz w:val="24"/>
          <w:szCs w:val="24"/>
        </w:rPr>
        <w:t>Date</w:t>
      </w:r>
      <w:r>
        <w:rPr>
          <w:rFonts w:hint="default" w:ascii="Cambria" w:hAnsi="Cambria" w:eastAsia="Microsoft YaHei" w:cs="Cambria"/>
          <w:b/>
          <w:bCs w:val="0"/>
          <w:spacing w:val="-4"/>
          <w:sz w:val="24"/>
          <w:szCs w:val="24"/>
        </w:rPr>
        <w:t xml:space="preserve"> </w:t>
      </w:r>
      <w:r>
        <w:rPr>
          <w:rFonts w:hint="default" w:ascii="Cambria" w:hAnsi="Cambria" w:eastAsia="Microsoft YaHei" w:cs="Cambria"/>
          <w:b/>
          <w:bCs w:val="0"/>
          <w:spacing w:val="-2"/>
          <w:sz w:val="24"/>
          <w:szCs w:val="24"/>
        </w:rPr>
        <w:t>Standardization</w:t>
      </w:r>
    </w:p>
    <w:p w14:paraId="7FDA4236">
      <w:pPr>
        <w:pStyle w:val="6"/>
        <w:keepNext w:val="0"/>
        <w:keepLines w:val="0"/>
        <w:pageBreakBefore w:val="0"/>
        <w:widowControl w:val="0"/>
        <w:kinsoku/>
        <w:wordWrap/>
        <w:overflowPunct/>
        <w:topLinePunct w:val="0"/>
        <w:autoSpaceDE w:val="0"/>
        <w:autoSpaceDN w:val="0"/>
        <w:bidi w:val="0"/>
        <w:adjustRightInd/>
        <w:snapToGrid/>
        <w:spacing w:before="0"/>
        <w:ind w:firstLine="720" w:firstLineChars="0"/>
        <w:textAlignment w:val="auto"/>
        <w:rPr>
          <w:rFonts w:hint="default" w:ascii="Cambria" w:hAnsi="Cambria" w:eastAsia="Microsoft YaHei" w:cs="Cambria"/>
          <w:sz w:val="24"/>
          <w:szCs w:val="24"/>
        </w:rPr>
      </w:pPr>
      <w:r>
        <w:rPr>
          <w:rFonts w:hint="default" w:ascii="Cambria" w:hAnsi="Cambria" w:eastAsia="Microsoft YaHei" w:cs="Cambria"/>
          <w:w w:val="110"/>
          <w:sz w:val="24"/>
          <w:szCs w:val="24"/>
          <w:lang w:val="en-US"/>
        </w:rPr>
        <w:t xml:space="preserve">- </w:t>
      </w:r>
      <w:r>
        <w:rPr>
          <w:rFonts w:hint="default" w:ascii="Cambria" w:hAnsi="Cambria" w:eastAsia="Microsoft YaHei" w:cs="Cambria"/>
          <w:w w:val="110"/>
          <w:sz w:val="24"/>
          <w:szCs w:val="24"/>
        </w:rPr>
        <w:t>All</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date</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fields</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were</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converted</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to</w:t>
      </w:r>
      <w:r>
        <w:rPr>
          <w:rFonts w:hint="default" w:ascii="Cambria" w:hAnsi="Cambria" w:eastAsia="Microsoft YaHei" w:cs="Cambria"/>
          <w:spacing w:val="-11"/>
          <w:w w:val="110"/>
          <w:sz w:val="24"/>
          <w:szCs w:val="24"/>
        </w:rPr>
        <w:t xml:space="preserve"> </w:t>
      </w:r>
      <w:r>
        <w:rPr>
          <w:rFonts w:hint="default" w:ascii="Cambria" w:hAnsi="Cambria" w:eastAsia="Microsoft YaHei" w:cs="Cambria"/>
          <w:w w:val="110"/>
          <w:sz w:val="24"/>
          <w:szCs w:val="24"/>
        </w:rPr>
        <w:t>datetime</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format</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for</w:t>
      </w:r>
      <w:r>
        <w:rPr>
          <w:rFonts w:hint="default" w:ascii="Cambria" w:hAnsi="Cambria" w:eastAsia="Microsoft YaHei" w:cs="Cambria"/>
          <w:spacing w:val="-12"/>
          <w:w w:val="110"/>
          <w:sz w:val="24"/>
          <w:szCs w:val="24"/>
        </w:rPr>
        <w:t xml:space="preserve"> </w:t>
      </w:r>
      <w:r>
        <w:rPr>
          <w:rFonts w:hint="default" w:ascii="Cambria" w:hAnsi="Cambria" w:eastAsia="Microsoft YaHei" w:cs="Cambria"/>
          <w:spacing w:val="-2"/>
          <w:w w:val="110"/>
          <w:sz w:val="24"/>
          <w:szCs w:val="24"/>
        </w:rPr>
        <w:t>consistency.</w:t>
      </w:r>
    </w:p>
    <w:p w14:paraId="7D5D10C3">
      <w:pPr>
        <w:pStyle w:val="6"/>
        <w:keepNext w:val="0"/>
        <w:keepLines w:val="0"/>
        <w:pageBreakBefore w:val="0"/>
        <w:widowControl w:val="0"/>
        <w:kinsoku/>
        <w:wordWrap/>
        <w:overflowPunct/>
        <w:topLinePunct w:val="0"/>
        <w:autoSpaceDE w:val="0"/>
        <w:autoSpaceDN w:val="0"/>
        <w:bidi w:val="0"/>
        <w:adjustRightInd/>
        <w:snapToGrid/>
        <w:spacing w:before="0"/>
        <w:textAlignment w:val="auto"/>
        <w:rPr>
          <w:rFonts w:hint="default" w:ascii="Cambria" w:hAnsi="Cambria" w:eastAsia="Microsoft YaHei" w:cs="Cambria"/>
          <w:sz w:val="24"/>
          <w:szCs w:val="24"/>
        </w:rPr>
      </w:pPr>
    </w:p>
    <w:p w14:paraId="5BB4F1FD">
      <w:pPr>
        <w:pStyle w:val="3"/>
        <w:keepNext w:val="0"/>
        <w:keepLines w:val="0"/>
        <w:pageBreakBefore w:val="0"/>
        <w:widowControl w:val="0"/>
        <w:kinsoku/>
        <w:wordWrap/>
        <w:overflowPunct/>
        <w:topLinePunct w:val="0"/>
        <w:autoSpaceDE w:val="0"/>
        <w:autoSpaceDN w:val="0"/>
        <w:bidi w:val="0"/>
        <w:adjustRightInd/>
        <w:snapToGrid/>
        <w:spacing w:before="0"/>
        <w:textAlignment w:val="auto"/>
        <w:rPr>
          <w:rFonts w:hint="default" w:ascii="Cambria" w:hAnsi="Cambria" w:eastAsia="Microsoft YaHei" w:cs="Cambria"/>
          <w:b/>
          <w:bCs w:val="0"/>
          <w:sz w:val="24"/>
          <w:szCs w:val="24"/>
        </w:rPr>
      </w:pPr>
      <w:bookmarkStart w:id="23" w:name="Duplicate Removal"/>
      <w:bookmarkEnd w:id="23"/>
      <w:r>
        <w:rPr>
          <w:rFonts w:hint="default" w:ascii="Cambria" w:hAnsi="Cambria" w:eastAsia="Microsoft YaHei" w:cs="Cambria"/>
          <w:b/>
          <w:bCs w:val="0"/>
          <w:w w:val="90"/>
          <w:sz w:val="24"/>
          <w:szCs w:val="24"/>
        </w:rPr>
        <w:t>Duplicate</w:t>
      </w:r>
      <w:r>
        <w:rPr>
          <w:rFonts w:hint="default" w:ascii="Cambria" w:hAnsi="Cambria" w:eastAsia="Microsoft YaHei" w:cs="Cambria"/>
          <w:b/>
          <w:bCs w:val="0"/>
          <w:spacing w:val="-2"/>
          <w:sz w:val="24"/>
          <w:szCs w:val="24"/>
        </w:rPr>
        <w:t xml:space="preserve"> Removal</w:t>
      </w:r>
    </w:p>
    <w:p w14:paraId="172909C2">
      <w:pPr>
        <w:pStyle w:val="6"/>
        <w:keepNext w:val="0"/>
        <w:keepLines w:val="0"/>
        <w:pageBreakBefore w:val="0"/>
        <w:widowControl w:val="0"/>
        <w:kinsoku/>
        <w:wordWrap/>
        <w:overflowPunct/>
        <w:topLinePunct w:val="0"/>
        <w:autoSpaceDE w:val="0"/>
        <w:autoSpaceDN w:val="0"/>
        <w:bidi w:val="0"/>
        <w:adjustRightInd/>
        <w:snapToGrid/>
        <w:spacing w:before="0"/>
        <w:ind w:firstLine="720" w:firstLineChars="0"/>
        <w:textAlignment w:val="auto"/>
        <w:rPr>
          <w:rFonts w:hint="default" w:ascii="Cambria" w:hAnsi="Cambria" w:eastAsia="Microsoft YaHei" w:cs="Cambria"/>
          <w:sz w:val="24"/>
          <w:szCs w:val="24"/>
        </w:rPr>
      </w:pPr>
      <w:r>
        <w:rPr>
          <w:rFonts w:hint="default" w:ascii="Cambria" w:hAnsi="Cambria" w:eastAsia="Microsoft YaHei" w:cs="Cambria"/>
          <w:sz w:val="24"/>
          <w:szCs w:val="24"/>
          <w:lang w:val="en-US"/>
        </w:rPr>
        <w:t xml:space="preserve">- </w:t>
      </w:r>
      <w:r>
        <w:rPr>
          <w:rFonts w:hint="default" w:ascii="Cambria" w:hAnsi="Cambria" w:eastAsia="Microsoft YaHei" w:cs="Cambria"/>
          <w:sz w:val="24"/>
          <w:szCs w:val="24"/>
        </w:rPr>
        <w:t>Duplicate</w:t>
      </w:r>
      <w:r>
        <w:rPr>
          <w:rFonts w:hint="default" w:ascii="Cambria" w:hAnsi="Cambria" w:eastAsia="Microsoft YaHei" w:cs="Cambria"/>
          <w:spacing w:val="30"/>
          <w:sz w:val="24"/>
          <w:szCs w:val="24"/>
        </w:rPr>
        <w:t xml:space="preserve"> </w:t>
      </w:r>
      <w:r>
        <w:rPr>
          <w:rFonts w:hint="default" w:ascii="Cambria" w:hAnsi="Cambria" w:eastAsia="Microsoft YaHei" w:cs="Cambria"/>
          <w:sz w:val="24"/>
          <w:szCs w:val="24"/>
        </w:rPr>
        <w:t>transaction</w:t>
      </w:r>
      <w:r>
        <w:rPr>
          <w:rFonts w:hint="default" w:ascii="Cambria" w:hAnsi="Cambria" w:eastAsia="Microsoft YaHei" w:cs="Cambria"/>
          <w:spacing w:val="31"/>
          <w:sz w:val="24"/>
          <w:szCs w:val="24"/>
        </w:rPr>
        <w:t xml:space="preserve"> </w:t>
      </w:r>
      <w:r>
        <w:rPr>
          <w:rFonts w:hint="default" w:ascii="Cambria" w:hAnsi="Cambria" w:eastAsia="Microsoft YaHei" w:cs="Cambria"/>
          <w:sz w:val="24"/>
          <w:szCs w:val="24"/>
        </w:rPr>
        <w:t>and</w:t>
      </w:r>
      <w:r>
        <w:rPr>
          <w:rFonts w:hint="default" w:ascii="Cambria" w:hAnsi="Cambria" w:eastAsia="Microsoft YaHei" w:cs="Cambria"/>
          <w:spacing w:val="31"/>
          <w:sz w:val="24"/>
          <w:szCs w:val="24"/>
        </w:rPr>
        <w:t xml:space="preserve"> </w:t>
      </w:r>
      <w:r>
        <w:rPr>
          <w:rFonts w:hint="default" w:ascii="Cambria" w:hAnsi="Cambria" w:eastAsia="Microsoft YaHei" w:cs="Cambria"/>
          <w:sz w:val="24"/>
          <w:szCs w:val="24"/>
        </w:rPr>
        <w:t>NAV</w:t>
      </w:r>
      <w:r>
        <w:rPr>
          <w:rFonts w:hint="default" w:ascii="Cambria" w:hAnsi="Cambria" w:eastAsia="Microsoft YaHei" w:cs="Cambria"/>
          <w:spacing w:val="31"/>
          <w:sz w:val="24"/>
          <w:szCs w:val="24"/>
        </w:rPr>
        <w:t xml:space="preserve"> </w:t>
      </w:r>
      <w:r>
        <w:rPr>
          <w:rFonts w:hint="default" w:ascii="Cambria" w:hAnsi="Cambria" w:eastAsia="Microsoft YaHei" w:cs="Cambria"/>
          <w:sz w:val="24"/>
          <w:szCs w:val="24"/>
        </w:rPr>
        <w:t>records</w:t>
      </w:r>
      <w:r>
        <w:rPr>
          <w:rFonts w:hint="default" w:ascii="Cambria" w:hAnsi="Cambria" w:eastAsia="Microsoft YaHei" w:cs="Cambria"/>
          <w:spacing w:val="31"/>
          <w:sz w:val="24"/>
          <w:szCs w:val="24"/>
        </w:rPr>
        <w:t xml:space="preserve"> </w:t>
      </w:r>
      <w:r>
        <w:rPr>
          <w:rFonts w:hint="default" w:ascii="Cambria" w:hAnsi="Cambria" w:eastAsia="Microsoft YaHei" w:cs="Cambria"/>
          <w:sz w:val="24"/>
          <w:szCs w:val="24"/>
        </w:rPr>
        <w:t>were</w:t>
      </w:r>
      <w:r>
        <w:rPr>
          <w:rFonts w:hint="default" w:ascii="Cambria" w:hAnsi="Cambria" w:eastAsia="Microsoft YaHei" w:cs="Cambria"/>
          <w:spacing w:val="31"/>
          <w:sz w:val="24"/>
          <w:szCs w:val="24"/>
        </w:rPr>
        <w:t xml:space="preserve"> </w:t>
      </w:r>
      <w:r>
        <w:rPr>
          <w:rFonts w:hint="default" w:ascii="Cambria" w:hAnsi="Cambria" w:eastAsia="Microsoft YaHei" w:cs="Cambria"/>
          <w:sz w:val="24"/>
          <w:szCs w:val="24"/>
        </w:rPr>
        <w:t>identified</w:t>
      </w:r>
      <w:r>
        <w:rPr>
          <w:rFonts w:hint="default" w:ascii="Cambria" w:hAnsi="Cambria" w:eastAsia="Microsoft YaHei" w:cs="Cambria"/>
          <w:spacing w:val="31"/>
          <w:sz w:val="24"/>
          <w:szCs w:val="24"/>
        </w:rPr>
        <w:t xml:space="preserve"> </w:t>
      </w:r>
      <w:r>
        <w:rPr>
          <w:rFonts w:hint="default" w:ascii="Cambria" w:hAnsi="Cambria" w:eastAsia="Microsoft YaHei" w:cs="Cambria"/>
          <w:sz w:val="24"/>
          <w:szCs w:val="24"/>
        </w:rPr>
        <w:t>and</w:t>
      </w:r>
      <w:r>
        <w:rPr>
          <w:rFonts w:hint="default" w:ascii="Cambria" w:hAnsi="Cambria" w:eastAsia="Microsoft YaHei" w:cs="Cambria"/>
          <w:spacing w:val="30"/>
          <w:sz w:val="24"/>
          <w:szCs w:val="24"/>
        </w:rPr>
        <w:t xml:space="preserve"> </w:t>
      </w:r>
      <w:r>
        <w:rPr>
          <w:rFonts w:hint="default" w:ascii="Cambria" w:hAnsi="Cambria" w:eastAsia="Microsoft YaHei" w:cs="Cambria"/>
          <w:spacing w:val="-2"/>
          <w:sz w:val="24"/>
          <w:szCs w:val="24"/>
        </w:rPr>
        <w:t>removed.</w:t>
      </w:r>
    </w:p>
    <w:p w14:paraId="49E639EE">
      <w:pPr>
        <w:pStyle w:val="6"/>
        <w:keepNext w:val="0"/>
        <w:keepLines w:val="0"/>
        <w:pageBreakBefore w:val="0"/>
        <w:widowControl w:val="0"/>
        <w:kinsoku/>
        <w:wordWrap/>
        <w:overflowPunct/>
        <w:topLinePunct w:val="0"/>
        <w:autoSpaceDE w:val="0"/>
        <w:autoSpaceDN w:val="0"/>
        <w:bidi w:val="0"/>
        <w:adjustRightInd/>
        <w:snapToGrid/>
        <w:spacing w:before="0"/>
        <w:textAlignment w:val="auto"/>
        <w:rPr>
          <w:rFonts w:hint="default" w:ascii="Cambria" w:hAnsi="Cambria" w:eastAsia="Microsoft YaHei" w:cs="Cambria"/>
          <w:sz w:val="24"/>
          <w:szCs w:val="24"/>
        </w:rPr>
      </w:pPr>
    </w:p>
    <w:p w14:paraId="51C92A9B">
      <w:pPr>
        <w:pStyle w:val="3"/>
        <w:keepNext w:val="0"/>
        <w:keepLines w:val="0"/>
        <w:pageBreakBefore w:val="0"/>
        <w:widowControl w:val="0"/>
        <w:kinsoku/>
        <w:wordWrap/>
        <w:overflowPunct/>
        <w:topLinePunct w:val="0"/>
        <w:autoSpaceDE w:val="0"/>
        <w:autoSpaceDN w:val="0"/>
        <w:bidi w:val="0"/>
        <w:adjustRightInd/>
        <w:snapToGrid/>
        <w:spacing w:before="0"/>
        <w:textAlignment w:val="auto"/>
        <w:rPr>
          <w:rFonts w:hint="default" w:ascii="Cambria" w:hAnsi="Cambria" w:eastAsia="Microsoft YaHei" w:cs="Cambria"/>
          <w:b w:val="0"/>
          <w:w w:val="90"/>
          <w:sz w:val="24"/>
          <w:szCs w:val="24"/>
        </w:rPr>
      </w:pPr>
      <w:bookmarkStart w:id="24" w:name="Validation Checks"/>
      <w:bookmarkEnd w:id="24"/>
    </w:p>
    <w:p w14:paraId="7D6B7490">
      <w:pPr>
        <w:pStyle w:val="3"/>
        <w:keepNext w:val="0"/>
        <w:keepLines w:val="0"/>
        <w:pageBreakBefore w:val="0"/>
        <w:widowControl w:val="0"/>
        <w:kinsoku/>
        <w:wordWrap/>
        <w:overflowPunct/>
        <w:topLinePunct w:val="0"/>
        <w:autoSpaceDE w:val="0"/>
        <w:autoSpaceDN w:val="0"/>
        <w:bidi w:val="0"/>
        <w:adjustRightInd/>
        <w:snapToGrid/>
        <w:spacing w:before="0"/>
        <w:textAlignment w:val="auto"/>
        <w:rPr>
          <w:rFonts w:hint="default" w:ascii="Cambria" w:hAnsi="Cambria" w:eastAsia="Microsoft YaHei" w:cs="Cambria"/>
          <w:b w:val="0"/>
          <w:w w:val="90"/>
          <w:sz w:val="24"/>
          <w:szCs w:val="24"/>
        </w:rPr>
      </w:pPr>
    </w:p>
    <w:p w14:paraId="087D70B9">
      <w:pPr>
        <w:pStyle w:val="3"/>
        <w:keepNext w:val="0"/>
        <w:keepLines w:val="0"/>
        <w:pageBreakBefore w:val="0"/>
        <w:widowControl w:val="0"/>
        <w:kinsoku/>
        <w:wordWrap/>
        <w:overflowPunct/>
        <w:topLinePunct w:val="0"/>
        <w:autoSpaceDE w:val="0"/>
        <w:autoSpaceDN w:val="0"/>
        <w:bidi w:val="0"/>
        <w:adjustRightInd/>
        <w:snapToGrid/>
        <w:spacing w:before="0"/>
        <w:textAlignment w:val="auto"/>
        <w:rPr>
          <w:rFonts w:hint="default" w:ascii="Cambria" w:hAnsi="Cambria" w:eastAsia="Microsoft YaHei" w:cs="Cambria"/>
          <w:b/>
          <w:bCs w:val="0"/>
          <w:sz w:val="24"/>
          <w:szCs w:val="24"/>
        </w:rPr>
      </w:pPr>
      <w:r>
        <w:rPr>
          <w:rFonts w:hint="default" w:ascii="Cambria" w:hAnsi="Cambria" w:eastAsia="Microsoft YaHei" w:cs="Cambria"/>
          <w:b/>
          <w:bCs w:val="0"/>
          <w:w w:val="90"/>
          <w:sz w:val="24"/>
          <w:szCs w:val="24"/>
        </w:rPr>
        <w:t>Validation</w:t>
      </w:r>
      <w:r>
        <w:rPr>
          <w:rFonts w:hint="default" w:ascii="Cambria" w:hAnsi="Cambria" w:eastAsia="Microsoft YaHei" w:cs="Cambria"/>
          <w:b/>
          <w:bCs w:val="0"/>
          <w:spacing w:val="-1"/>
          <w:sz w:val="24"/>
          <w:szCs w:val="24"/>
        </w:rPr>
        <w:t xml:space="preserve"> </w:t>
      </w:r>
      <w:r>
        <w:rPr>
          <w:rFonts w:hint="default" w:ascii="Cambria" w:hAnsi="Cambria" w:eastAsia="Microsoft YaHei" w:cs="Cambria"/>
          <w:b/>
          <w:bCs w:val="0"/>
          <w:spacing w:val="-2"/>
          <w:sz w:val="24"/>
          <w:szCs w:val="24"/>
        </w:rPr>
        <w:t>Checks</w:t>
      </w:r>
    </w:p>
    <w:p w14:paraId="2598782C">
      <w:pPr>
        <w:pStyle w:val="9"/>
        <w:keepNext w:val="0"/>
        <w:keepLines w:val="0"/>
        <w:pageBreakBefore w:val="0"/>
        <w:widowControl w:val="0"/>
        <w:numPr>
          <w:ilvl w:val="0"/>
          <w:numId w:val="4"/>
        </w:numPr>
        <w:tabs>
          <w:tab w:val="left" w:pos="718"/>
        </w:tabs>
        <w:kinsoku/>
        <w:wordWrap/>
        <w:overflowPunct/>
        <w:topLinePunct w:val="0"/>
        <w:autoSpaceDE w:val="0"/>
        <w:autoSpaceDN w:val="0"/>
        <w:bidi w:val="0"/>
        <w:adjustRightInd/>
        <w:snapToGrid/>
        <w:spacing w:before="0" w:after="0" w:line="240" w:lineRule="auto"/>
        <w:ind w:left="718" w:right="0" w:hanging="113"/>
        <w:jc w:val="left"/>
        <w:textAlignment w:val="auto"/>
        <w:rPr>
          <w:rFonts w:hint="default" w:ascii="Cambria" w:hAnsi="Cambria" w:eastAsia="Microsoft YaHei" w:cs="Cambria"/>
          <w:sz w:val="24"/>
          <w:szCs w:val="24"/>
        </w:rPr>
      </w:pPr>
      <w:r>
        <w:rPr>
          <w:rFonts w:hint="default" w:ascii="Cambria" w:hAnsi="Cambria" w:eastAsia="Microsoft YaHei" w:cs="Cambria"/>
          <w:spacing w:val="-2"/>
          <w:sz w:val="24"/>
          <w:szCs w:val="24"/>
        </w:rPr>
        <w:t>NAV</w:t>
      </w:r>
      <w:r>
        <w:rPr>
          <w:rFonts w:hint="default" w:ascii="Cambria" w:hAnsi="Cambria" w:eastAsia="Microsoft YaHei" w:cs="Cambria"/>
          <w:spacing w:val="-10"/>
          <w:sz w:val="24"/>
          <w:szCs w:val="24"/>
        </w:rPr>
        <w:t xml:space="preserve"> </w:t>
      </w:r>
      <w:r>
        <w:rPr>
          <w:rFonts w:hint="default" w:ascii="Cambria" w:hAnsi="Cambria" w:eastAsia="Microsoft YaHei" w:cs="Cambria"/>
          <w:spacing w:val="-2"/>
          <w:sz w:val="24"/>
          <w:szCs w:val="24"/>
        </w:rPr>
        <w:t>&gt;</w:t>
      </w:r>
      <w:r>
        <w:rPr>
          <w:rFonts w:hint="default" w:ascii="Cambria" w:hAnsi="Cambria" w:eastAsia="Microsoft YaHei" w:cs="Cambria"/>
          <w:spacing w:val="-10"/>
          <w:sz w:val="24"/>
          <w:szCs w:val="24"/>
        </w:rPr>
        <w:t xml:space="preserve"> 0</w:t>
      </w:r>
    </w:p>
    <w:p w14:paraId="0D38584F">
      <w:pPr>
        <w:pStyle w:val="9"/>
        <w:keepNext w:val="0"/>
        <w:keepLines w:val="0"/>
        <w:pageBreakBefore w:val="0"/>
        <w:widowControl w:val="0"/>
        <w:numPr>
          <w:ilvl w:val="0"/>
          <w:numId w:val="4"/>
        </w:numPr>
        <w:tabs>
          <w:tab w:val="left" w:pos="718"/>
        </w:tabs>
        <w:kinsoku/>
        <w:wordWrap/>
        <w:overflowPunct/>
        <w:topLinePunct w:val="0"/>
        <w:autoSpaceDE w:val="0"/>
        <w:autoSpaceDN w:val="0"/>
        <w:bidi w:val="0"/>
        <w:adjustRightInd/>
        <w:snapToGrid/>
        <w:spacing w:before="0" w:after="0" w:line="240" w:lineRule="auto"/>
        <w:ind w:left="718" w:right="0" w:hanging="113"/>
        <w:jc w:val="left"/>
        <w:textAlignment w:val="auto"/>
        <w:rPr>
          <w:rFonts w:hint="default" w:ascii="Cambria" w:hAnsi="Cambria" w:eastAsia="Microsoft YaHei" w:cs="Cambria"/>
          <w:sz w:val="24"/>
          <w:szCs w:val="24"/>
        </w:rPr>
      </w:pPr>
      <w:r>
        <w:rPr>
          <w:rFonts w:hint="default" w:ascii="Cambria" w:hAnsi="Cambria" w:eastAsia="Microsoft YaHei" w:cs="Cambria"/>
          <w:sz w:val="24"/>
          <w:szCs w:val="24"/>
        </w:rPr>
        <w:t>Amount</w:t>
      </w:r>
      <w:r>
        <w:rPr>
          <w:rFonts w:hint="default" w:ascii="Cambria" w:hAnsi="Cambria" w:eastAsia="Microsoft YaHei" w:cs="Cambria"/>
          <w:spacing w:val="24"/>
          <w:sz w:val="24"/>
          <w:szCs w:val="24"/>
        </w:rPr>
        <w:t xml:space="preserve"> </w:t>
      </w:r>
      <w:r>
        <w:rPr>
          <w:rFonts w:hint="default" w:ascii="Cambria" w:hAnsi="Cambria" w:eastAsia="Microsoft YaHei" w:cs="Cambria"/>
          <w:sz w:val="24"/>
          <w:szCs w:val="24"/>
        </w:rPr>
        <w:t>&gt;</w:t>
      </w:r>
      <w:r>
        <w:rPr>
          <w:rFonts w:hint="default" w:ascii="Cambria" w:hAnsi="Cambria" w:eastAsia="Microsoft YaHei" w:cs="Cambria"/>
          <w:spacing w:val="25"/>
          <w:sz w:val="24"/>
          <w:szCs w:val="24"/>
        </w:rPr>
        <w:t xml:space="preserve"> </w:t>
      </w:r>
      <w:r>
        <w:rPr>
          <w:rFonts w:hint="default" w:ascii="Cambria" w:hAnsi="Cambria" w:eastAsia="Microsoft YaHei" w:cs="Cambria"/>
          <w:spacing w:val="-10"/>
          <w:sz w:val="24"/>
          <w:szCs w:val="24"/>
        </w:rPr>
        <w:t>0</w:t>
      </w:r>
    </w:p>
    <w:p w14:paraId="0102C2E0">
      <w:pPr>
        <w:pStyle w:val="9"/>
        <w:keepNext w:val="0"/>
        <w:keepLines w:val="0"/>
        <w:pageBreakBefore w:val="0"/>
        <w:widowControl w:val="0"/>
        <w:numPr>
          <w:ilvl w:val="0"/>
          <w:numId w:val="4"/>
        </w:numPr>
        <w:tabs>
          <w:tab w:val="left" w:pos="718"/>
        </w:tabs>
        <w:kinsoku/>
        <w:wordWrap/>
        <w:overflowPunct/>
        <w:topLinePunct w:val="0"/>
        <w:autoSpaceDE w:val="0"/>
        <w:autoSpaceDN w:val="0"/>
        <w:bidi w:val="0"/>
        <w:adjustRightInd/>
        <w:snapToGrid/>
        <w:spacing w:before="0" w:after="0" w:line="240" w:lineRule="auto"/>
        <w:ind w:left="718" w:right="0" w:hanging="113"/>
        <w:jc w:val="left"/>
        <w:textAlignment w:val="auto"/>
        <w:rPr>
          <w:rFonts w:hint="default" w:ascii="Cambria" w:hAnsi="Cambria" w:eastAsia="Microsoft YaHei" w:cs="Cambria"/>
          <w:sz w:val="24"/>
          <w:szCs w:val="24"/>
        </w:rPr>
      </w:pPr>
      <w:r>
        <w:rPr>
          <w:rFonts w:hint="default" w:ascii="Cambria" w:hAnsi="Cambria" w:eastAsia="Microsoft YaHei" w:cs="Cambria"/>
          <w:sz w:val="24"/>
          <w:szCs w:val="24"/>
        </w:rPr>
        <w:t>Valid</w:t>
      </w:r>
      <w:r>
        <w:rPr>
          <w:rFonts w:hint="default" w:ascii="Cambria" w:hAnsi="Cambria" w:eastAsia="Microsoft YaHei" w:cs="Cambria"/>
          <w:spacing w:val="33"/>
          <w:sz w:val="24"/>
          <w:szCs w:val="24"/>
        </w:rPr>
        <w:t xml:space="preserve"> </w:t>
      </w:r>
      <w:r>
        <w:rPr>
          <w:rFonts w:hint="default" w:ascii="Cambria" w:hAnsi="Cambria" w:eastAsia="Microsoft YaHei" w:cs="Cambria"/>
          <w:sz w:val="24"/>
          <w:szCs w:val="24"/>
        </w:rPr>
        <w:t>transaction</w:t>
      </w:r>
      <w:r>
        <w:rPr>
          <w:rFonts w:hint="default" w:ascii="Cambria" w:hAnsi="Cambria" w:eastAsia="Microsoft YaHei" w:cs="Cambria"/>
          <w:spacing w:val="33"/>
          <w:sz w:val="24"/>
          <w:szCs w:val="24"/>
        </w:rPr>
        <w:t xml:space="preserve"> </w:t>
      </w:r>
      <w:r>
        <w:rPr>
          <w:rFonts w:hint="default" w:ascii="Cambria" w:hAnsi="Cambria" w:eastAsia="Microsoft YaHei" w:cs="Cambria"/>
          <w:spacing w:val="-4"/>
          <w:sz w:val="24"/>
          <w:szCs w:val="24"/>
        </w:rPr>
        <w:t>types</w:t>
      </w:r>
    </w:p>
    <w:p w14:paraId="17D6F41A">
      <w:pPr>
        <w:pStyle w:val="9"/>
        <w:keepNext w:val="0"/>
        <w:keepLines w:val="0"/>
        <w:pageBreakBefore w:val="0"/>
        <w:widowControl w:val="0"/>
        <w:numPr>
          <w:ilvl w:val="0"/>
          <w:numId w:val="4"/>
        </w:numPr>
        <w:tabs>
          <w:tab w:val="left" w:pos="718"/>
        </w:tabs>
        <w:kinsoku/>
        <w:wordWrap/>
        <w:overflowPunct/>
        <w:topLinePunct w:val="0"/>
        <w:autoSpaceDE w:val="0"/>
        <w:autoSpaceDN w:val="0"/>
        <w:bidi w:val="0"/>
        <w:adjustRightInd/>
        <w:snapToGrid/>
        <w:spacing w:before="0" w:after="0" w:line="240" w:lineRule="auto"/>
        <w:ind w:left="718" w:right="0" w:hanging="113"/>
        <w:jc w:val="left"/>
        <w:textAlignment w:val="auto"/>
        <w:rPr>
          <w:rFonts w:hint="default" w:ascii="Cambria" w:hAnsi="Cambria" w:eastAsia="Microsoft YaHei" w:cs="Cambria"/>
          <w:sz w:val="24"/>
          <w:szCs w:val="24"/>
        </w:rPr>
      </w:pPr>
      <w:r>
        <w:rPr>
          <w:rFonts w:hint="default" w:ascii="Cambria" w:hAnsi="Cambria" w:eastAsia="Microsoft YaHei" w:cs="Cambria"/>
          <w:sz w:val="24"/>
          <w:szCs w:val="24"/>
        </w:rPr>
        <w:t>Consistent</w:t>
      </w:r>
      <w:r>
        <w:rPr>
          <w:rFonts w:hint="default" w:ascii="Cambria" w:hAnsi="Cambria" w:eastAsia="Microsoft YaHei" w:cs="Cambria"/>
          <w:spacing w:val="17"/>
          <w:sz w:val="24"/>
          <w:szCs w:val="24"/>
        </w:rPr>
        <w:t xml:space="preserve"> </w:t>
      </w:r>
      <w:r>
        <w:rPr>
          <w:rFonts w:hint="default" w:ascii="Cambria" w:hAnsi="Cambria" w:eastAsia="Microsoft YaHei" w:cs="Cambria"/>
          <w:sz w:val="24"/>
          <w:szCs w:val="24"/>
        </w:rPr>
        <w:t>AMFI</w:t>
      </w:r>
      <w:r>
        <w:rPr>
          <w:rFonts w:hint="default" w:ascii="Cambria" w:hAnsi="Cambria" w:eastAsia="Microsoft YaHei" w:cs="Cambria"/>
          <w:spacing w:val="17"/>
          <w:sz w:val="24"/>
          <w:szCs w:val="24"/>
        </w:rPr>
        <w:t xml:space="preserve"> </w:t>
      </w:r>
      <w:r>
        <w:rPr>
          <w:rFonts w:hint="default" w:ascii="Cambria" w:hAnsi="Cambria" w:eastAsia="Microsoft YaHei" w:cs="Cambria"/>
          <w:spacing w:val="-4"/>
          <w:sz w:val="24"/>
          <w:szCs w:val="24"/>
        </w:rPr>
        <w:t>codes</w:t>
      </w:r>
    </w:p>
    <w:p w14:paraId="3C7E4588">
      <w:pPr>
        <w:pStyle w:val="6"/>
        <w:keepNext w:val="0"/>
        <w:keepLines w:val="0"/>
        <w:pageBreakBefore w:val="0"/>
        <w:widowControl w:val="0"/>
        <w:kinsoku/>
        <w:wordWrap/>
        <w:overflowPunct/>
        <w:topLinePunct w:val="0"/>
        <w:autoSpaceDE w:val="0"/>
        <w:autoSpaceDN w:val="0"/>
        <w:bidi w:val="0"/>
        <w:adjustRightInd/>
        <w:snapToGrid/>
        <w:spacing w:before="0"/>
        <w:textAlignment w:val="auto"/>
        <w:rPr>
          <w:rFonts w:hint="default" w:ascii="Cambria" w:hAnsi="Cambria" w:eastAsia="Microsoft YaHei" w:cs="Cambria"/>
          <w:sz w:val="24"/>
          <w:szCs w:val="24"/>
        </w:rPr>
      </w:pPr>
    </w:p>
    <w:p w14:paraId="4F8B4277">
      <w:pPr>
        <w:pStyle w:val="3"/>
        <w:keepNext w:val="0"/>
        <w:keepLines w:val="0"/>
        <w:pageBreakBefore w:val="0"/>
        <w:widowControl w:val="0"/>
        <w:kinsoku/>
        <w:wordWrap/>
        <w:overflowPunct/>
        <w:topLinePunct w:val="0"/>
        <w:autoSpaceDE w:val="0"/>
        <w:autoSpaceDN w:val="0"/>
        <w:bidi w:val="0"/>
        <w:adjustRightInd/>
        <w:snapToGrid/>
        <w:spacing w:before="0"/>
        <w:textAlignment w:val="auto"/>
        <w:rPr>
          <w:rFonts w:hint="default" w:ascii="Cambria" w:hAnsi="Cambria" w:eastAsia="Microsoft YaHei" w:cs="Cambria"/>
          <w:b/>
          <w:bCs w:val="0"/>
          <w:spacing w:val="-2"/>
          <w:sz w:val="24"/>
          <w:szCs w:val="24"/>
        </w:rPr>
      </w:pPr>
      <w:bookmarkStart w:id="25" w:name="Feature Engineering"/>
      <w:bookmarkEnd w:id="25"/>
      <w:r>
        <w:rPr>
          <w:rFonts w:hint="default" w:ascii="Cambria" w:hAnsi="Cambria" w:eastAsia="Microsoft YaHei" w:cs="Cambria"/>
          <w:b/>
          <w:bCs w:val="0"/>
          <w:w w:val="90"/>
          <w:sz w:val="24"/>
          <w:szCs w:val="24"/>
        </w:rPr>
        <w:t>Feature</w:t>
      </w:r>
      <w:r>
        <w:rPr>
          <w:rFonts w:hint="default" w:ascii="Cambria" w:hAnsi="Cambria" w:eastAsia="Microsoft YaHei" w:cs="Cambria"/>
          <w:b/>
          <w:bCs w:val="0"/>
          <w:spacing w:val="-1"/>
          <w:w w:val="90"/>
          <w:sz w:val="24"/>
          <w:szCs w:val="24"/>
        </w:rPr>
        <w:t xml:space="preserve"> </w:t>
      </w:r>
      <w:r>
        <w:rPr>
          <w:rFonts w:hint="default" w:ascii="Cambria" w:hAnsi="Cambria" w:eastAsia="Microsoft YaHei" w:cs="Cambria"/>
          <w:b/>
          <w:bCs w:val="0"/>
          <w:spacing w:val="-2"/>
          <w:sz w:val="24"/>
          <w:szCs w:val="24"/>
        </w:rPr>
        <w:t>Engineering</w:t>
      </w:r>
    </w:p>
    <w:p w14:paraId="3EF0803F">
      <w:pPr>
        <w:pStyle w:val="3"/>
        <w:keepNext w:val="0"/>
        <w:keepLines w:val="0"/>
        <w:pageBreakBefore w:val="0"/>
        <w:widowControl w:val="0"/>
        <w:kinsoku/>
        <w:wordWrap/>
        <w:overflowPunct/>
        <w:topLinePunct w:val="0"/>
        <w:autoSpaceDE w:val="0"/>
        <w:autoSpaceDN w:val="0"/>
        <w:bidi w:val="0"/>
        <w:adjustRightInd/>
        <w:snapToGrid/>
        <w:spacing w:before="0"/>
        <w:textAlignment w:val="auto"/>
        <w:rPr>
          <w:rFonts w:hint="default" w:ascii="Cambria" w:hAnsi="Cambria" w:eastAsia="Microsoft YaHei" w:cs="Cambria"/>
          <w:b w:val="0"/>
          <w:spacing w:val="-2"/>
          <w:sz w:val="24"/>
          <w:szCs w:val="24"/>
        </w:rPr>
      </w:pPr>
    </w:p>
    <w:p w14:paraId="41C86230">
      <w:pPr>
        <w:pStyle w:val="6"/>
        <w:keepNext w:val="0"/>
        <w:keepLines w:val="0"/>
        <w:pageBreakBefore w:val="0"/>
        <w:widowControl w:val="0"/>
        <w:kinsoku/>
        <w:wordWrap/>
        <w:overflowPunct/>
        <w:topLinePunct w:val="0"/>
        <w:autoSpaceDE w:val="0"/>
        <w:autoSpaceDN w:val="0"/>
        <w:bidi w:val="0"/>
        <w:adjustRightInd/>
        <w:snapToGrid/>
        <w:spacing w:before="0"/>
        <w:ind w:left="120"/>
        <w:textAlignment w:val="auto"/>
        <w:rPr>
          <w:rFonts w:hint="default" w:ascii="Cambria" w:hAnsi="Cambria" w:eastAsia="Microsoft YaHei" w:cs="Cambria"/>
          <w:sz w:val="24"/>
          <w:szCs w:val="24"/>
          <w:lang w:val="en-US"/>
        </w:rPr>
      </w:pPr>
      <w:r>
        <w:rPr>
          <w:rFonts w:hint="default" w:ascii="Cambria" w:hAnsi="Cambria" w:eastAsia="Microsoft YaHei" w:cs="Cambria"/>
          <w:spacing w:val="2"/>
          <w:sz w:val="24"/>
          <w:szCs w:val="24"/>
        </w:rPr>
        <w:t>Additional</w:t>
      </w:r>
      <w:r>
        <w:rPr>
          <w:rFonts w:hint="default" w:ascii="Cambria" w:hAnsi="Cambria" w:eastAsia="Microsoft YaHei" w:cs="Cambria"/>
          <w:spacing w:val="27"/>
          <w:sz w:val="24"/>
          <w:szCs w:val="24"/>
        </w:rPr>
        <w:t xml:space="preserve"> </w:t>
      </w:r>
      <w:r>
        <w:rPr>
          <w:rFonts w:hint="default" w:ascii="Cambria" w:hAnsi="Cambria" w:eastAsia="Microsoft YaHei" w:cs="Cambria"/>
          <w:spacing w:val="2"/>
          <w:sz w:val="24"/>
          <w:szCs w:val="24"/>
        </w:rPr>
        <w:t>variables</w:t>
      </w:r>
      <w:r>
        <w:rPr>
          <w:rFonts w:hint="default" w:ascii="Cambria" w:hAnsi="Cambria" w:eastAsia="Microsoft YaHei" w:cs="Cambria"/>
          <w:spacing w:val="27"/>
          <w:sz w:val="24"/>
          <w:szCs w:val="24"/>
        </w:rPr>
        <w:t xml:space="preserve"> </w:t>
      </w:r>
      <w:r>
        <w:rPr>
          <w:rFonts w:hint="default" w:ascii="Cambria" w:hAnsi="Cambria" w:eastAsia="Microsoft YaHei" w:cs="Cambria"/>
          <w:spacing w:val="-2"/>
          <w:sz w:val="24"/>
          <w:szCs w:val="24"/>
        </w:rPr>
        <w:t>generated:</w:t>
      </w:r>
      <w:r>
        <w:rPr>
          <w:rFonts w:hint="default" w:ascii="Cambria" w:hAnsi="Cambria" w:eastAsia="Microsoft YaHei" w:cs="Cambria"/>
          <w:spacing w:val="-2"/>
          <w:sz w:val="24"/>
          <w:szCs w:val="24"/>
          <w:lang w:val="en-US"/>
        </w:rPr>
        <w:t>-</w:t>
      </w:r>
    </w:p>
    <w:p w14:paraId="7786B890">
      <w:pPr>
        <w:pStyle w:val="9"/>
        <w:keepNext w:val="0"/>
        <w:keepLines w:val="0"/>
        <w:pageBreakBefore w:val="0"/>
        <w:widowControl w:val="0"/>
        <w:numPr>
          <w:ilvl w:val="0"/>
          <w:numId w:val="4"/>
        </w:numPr>
        <w:tabs>
          <w:tab w:val="left" w:pos="718"/>
        </w:tabs>
        <w:kinsoku/>
        <w:wordWrap/>
        <w:overflowPunct/>
        <w:topLinePunct w:val="0"/>
        <w:autoSpaceDE w:val="0"/>
        <w:autoSpaceDN w:val="0"/>
        <w:bidi w:val="0"/>
        <w:adjustRightInd/>
        <w:snapToGrid/>
        <w:spacing w:before="0" w:after="0" w:line="240" w:lineRule="auto"/>
        <w:ind w:left="718" w:right="0" w:hanging="113"/>
        <w:jc w:val="left"/>
        <w:textAlignment w:val="auto"/>
        <w:rPr>
          <w:rFonts w:hint="default" w:ascii="Cambria" w:hAnsi="Cambria" w:eastAsia="Microsoft YaHei" w:cs="Cambria"/>
          <w:sz w:val="24"/>
          <w:szCs w:val="24"/>
        </w:rPr>
      </w:pPr>
      <w:r>
        <w:rPr>
          <w:rFonts w:hint="default" w:ascii="Cambria" w:hAnsi="Cambria" w:eastAsia="Microsoft YaHei" w:cs="Cambria"/>
          <w:w w:val="105"/>
          <w:sz w:val="24"/>
          <w:szCs w:val="24"/>
        </w:rPr>
        <w:t>Daily</w:t>
      </w:r>
      <w:r>
        <w:rPr>
          <w:rFonts w:hint="default" w:ascii="Cambria" w:hAnsi="Cambria" w:eastAsia="Microsoft YaHei" w:cs="Cambria"/>
          <w:spacing w:val="-11"/>
          <w:w w:val="105"/>
          <w:sz w:val="24"/>
          <w:szCs w:val="24"/>
        </w:rPr>
        <w:t xml:space="preserve"> </w:t>
      </w:r>
      <w:r>
        <w:rPr>
          <w:rFonts w:hint="default" w:ascii="Cambria" w:hAnsi="Cambria" w:eastAsia="Microsoft YaHei" w:cs="Cambria"/>
          <w:spacing w:val="-2"/>
          <w:w w:val="105"/>
          <w:sz w:val="24"/>
          <w:szCs w:val="24"/>
        </w:rPr>
        <w:t>Returns</w:t>
      </w:r>
    </w:p>
    <w:p w14:paraId="4D335033">
      <w:pPr>
        <w:pStyle w:val="9"/>
        <w:keepNext w:val="0"/>
        <w:keepLines w:val="0"/>
        <w:pageBreakBefore w:val="0"/>
        <w:widowControl w:val="0"/>
        <w:numPr>
          <w:ilvl w:val="0"/>
          <w:numId w:val="4"/>
        </w:numPr>
        <w:tabs>
          <w:tab w:val="left" w:pos="718"/>
        </w:tabs>
        <w:kinsoku/>
        <w:wordWrap/>
        <w:overflowPunct/>
        <w:topLinePunct w:val="0"/>
        <w:autoSpaceDE w:val="0"/>
        <w:autoSpaceDN w:val="0"/>
        <w:bidi w:val="0"/>
        <w:adjustRightInd/>
        <w:snapToGrid/>
        <w:spacing w:before="0" w:after="0" w:line="240" w:lineRule="auto"/>
        <w:ind w:left="718" w:right="0" w:hanging="113"/>
        <w:jc w:val="left"/>
        <w:textAlignment w:val="auto"/>
        <w:rPr>
          <w:rFonts w:hint="default" w:ascii="Cambria" w:hAnsi="Cambria" w:eastAsia="Microsoft YaHei" w:cs="Cambria"/>
          <w:sz w:val="24"/>
          <w:szCs w:val="24"/>
        </w:rPr>
      </w:pPr>
      <w:r>
        <w:rPr>
          <w:rFonts w:hint="default" w:ascii="Cambria" w:hAnsi="Cambria" w:eastAsia="Microsoft YaHei" w:cs="Cambria"/>
          <w:spacing w:val="-4"/>
          <w:sz w:val="24"/>
          <w:szCs w:val="24"/>
        </w:rPr>
        <w:t>CAGR</w:t>
      </w:r>
    </w:p>
    <w:p w14:paraId="44A7D750">
      <w:pPr>
        <w:pStyle w:val="9"/>
        <w:keepNext w:val="0"/>
        <w:keepLines w:val="0"/>
        <w:pageBreakBefore w:val="0"/>
        <w:widowControl w:val="0"/>
        <w:numPr>
          <w:ilvl w:val="0"/>
          <w:numId w:val="4"/>
        </w:numPr>
        <w:tabs>
          <w:tab w:val="left" w:pos="718"/>
        </w:tabs>
        <w:kinsoku/>
        <w:wordWrap/>
        <w:overflowPunct/>
        <w:topLinePunct w:val="0"/>
        <w:autoSpaceDE w:val="0"/>
        <w:autoSpaceDN w:val="0"/>
        <w:bidi w:val="0"/>
        <w:adjustRightInd/>
        <w:snapToGrid/>
        <w:spacing w:before="0" w:after="0" w:line="240" w:lineRule="auto"/>
        <w:ind w:left="718" w:right="0" w:hanging="113"/>
        <w:jc w:val="left"/>
        <w:textAlignment w:val="auto"/>
        <w:rPr>
          <w:rFonts w:hint="default" w:ascii="Cambria" w:hAnsi="Cambria" w:eastAsia="Microsoft YaHei" w:cs="Cambria"/>
          <w:sz w:val="24"/>
          <w:szCs w:val="24"/>
        </w:rPr>
      </w:pPr>
      <w:r>
        <w:rPr>
          <w:rFonts w:hint="default" w:ascii="Cambria" w:hAnsi="Cambria" w:eastAsia="Microsoft YaHei" w:cs="Cambria"/>
          <w:w w:val="105"/>
          <w:sz w:val="24"/>
          <w:szCs w:val="24"/>
        </w:rPr>
        <w:t>Fund</w:t>
      </w:r>
      <w:r>
        <w:rPr>
          <w:rFonts w:hint="default" w:ascii="Cambria" w:hAnsi="Cambria" w:eastAsia="Microsoft YaHei" w:cs="Cambria"/>
          <w:spacing w:val="-11"/>
          <w:w w:val="105"/>
          <w:sz w:val="24"/>
          <w:szCs w:val="24"/>
        </w:rPr>
        <w:t xml:space="preserve"> </w:t>
      </w:r>
      <w:r>
        <w:rPr>
          <w:rFonts w:hint="default" w:ascii="Cambria" w:hAnsi="Cambria" w:eastAsia="Microsoft YaHei" w:cs="Cambria"/>
          <w:spacing w:val="-2"/>
          <w:w w:val="105"/>
          <w:sz w:val="24"/>
          <w:szCs w:val="24"/>
        </w:rPr>
        <w:t>Scores</w:t>
      </w:r>
    </w:p>
    <w:p w14:paraId="2C5116BF">
      <w:pPr>
        <w:pStyle w:val="9"/>
        <w:keepNext w:val="0"/>
        <w:keepLines w:val="0"/>
        <w:pageBreakBefore w:val="0"/>
        <w:widowControl w:val="0"/>
        <w:numPr>
          <w:ilvl w:val="0"/>
          <w:numId w:val="4"/>
        </w:numPr>
        <w:tabs>
          <w:tab w:val="left" w:pos="718"/>
        </w:tabs>
        <w:kinsoku/>
        <w:wordWrap/>
        <w:overflowPunct/>
        <w:topLinePunct w:val="0"/>
        <w:autoSpaceDE w:val="0"/>
        <w:autoSpaceDN w:val="0"/>
        <w:bidi w:val="0"/>
        <w:adjustRightInd/>
        <w:snapToGrid/>
        <w:spacing w:before="0" w:after="0" w:line="240" w:lineRule="auto"/>
        <w:ind w:left="718" w:right="0" w:hanging="113"/>
        <w:jc w:val="left"/>
        <w:textAlignment w:val="auto"/>
        <w:rPr>
          <w:rFonts w:hint="default" w:ascii="Cambria" w:hAnsi="Cambria" w:eastAsia="Microsoft YaHei" w:cs="Cambria"/>
          <w:sz w:val="24"/>
          <w:szCs w:val="24"/>
        </w:rPr>
      </w:pPr>
      <w:r>
        <w:rPr>
          <w:rFonts w:hint="default" w:ascii="Cambria" w:hAnsi="Cambria" w:eastAsia="Microsoft YaHei" w:cs="Cambria"/>
          <w:sz w:val="24"/>
          <w:szCs w:val="24"/>
        </w:rPr>
        <w:t>Age</w:t>
      </w:r>
      <w:r>
        <w:rPr>
          <w:rFonts w:hint="default" w:ascii="Cambria" w:hAnsi="Cambria" w:eastAsia="Microsoft YaHei" w:cs="Cambria"/>
          <w:spacing w:val="3"/>
          <w:sz w:val="24"/>
          <w:szCs w:val="24"/>
        </w:rPr>
        <w:t xml:space="preserve"> </w:t>
      </w:r>
      <w:r>
        <w:rPr>
          <w:rFonts w:hint="default" w:ascii="Cambria" w:hAnsi="Cambria" w:eastAsia="Microsoft YaHei" w:cs="Cambria"/>
          <w:spacing w:val="-2"/>
          <w:sz w:val="24"/>
          <w:szCs w:val="24"/>
        </w:rPr>
        <w:t>Groups</w:t>
      </w:r>
    </w:p>
    <w:p w14:paraId="28E21D1A">
      <w:pPr>
        <w:pStyle w:val="9"/>
        <w:keepNext w:val="0"/>
        <w:keepLines w:val="0"/>
        <w:pageBreakBefore w:val="0"/>
        <w:widowControl w:val="0"/>
        <w:numPr>
          <w:ilvl w:val="0"/>
          <w:numId w:val="4"/>
        </w:numPr>
        <w:tabs>
          <w:tab w:val="left" w:pos="718"/>
        </w:tabs>
        <w:kinsoku/>
        <w:wordWrap/>
        <w:overflowPunct/>
        <w:topLinePunct w:val="0"/>
        <w:autoSpaceDE w:val="0"/>
        <w:autoSpaceDN w:val="0"/>
        <w:bidi w:val="0"/>
        <w:adjustRightInd/>
        <w:snapToGrid/>
        <w:spacing w:before="0" w:after="0" w:line="240" w:lineRule="auto"/>
        <w:ind w:left="718" w:right="0" w:hanging="113"/>
        <w:jc w:val="left"/>
        <w:textAlignment w:val="auto"/>
        <w:rPr>
          <w:rFonts w:hint="default" w:ascii="Cambria" w:hAnsi="Cambria" w:eastAsia="Microsoft YaHei" w:cs="Cambria"/>
          <w:sz w:val="24"/>
          <w:szCs w:val="24"/>
        </w:rPr>
      </w:pPr>
      <w:r>
        <w:rPr>
          <w:rFonts w:hint="default" w:ascii="Cambria" w:hAnsi="Cambria" w:eastAsia="Microsoft YaHei" w:cs="Cambria"/>
          <w:spacing w:val="2"/>
          <w:sz w:val="24"/>
          <w:szCs w:val="24"/>
        </w:rPr>
        <w:t>Investor</w:t>
      </w:r>
      <w:r>
        <w:rPr>
          <w:rFonts w:hint="default" w:ascii="Cambria" w:hAnsi="Cambria" w:eastAsia="Microsoft YaHei" w:cs="Cambria"/>
          <w:spacing w:val="38"/>
          <w:sz w:val="24"/>
          <w:szCs w:val="24"/>
        </w:rPr>
        <w:t xml:space="preserve"> </w:t>
      </w:r>
      <w:r>
        <w:rPr>
          <w:rFonts w:hint="default" w:ascii="Cambria" w:hAnsi="Cambria" w:eastAsia="Microsoft YaHei" w:cs="Cambria"/>
          <w:spacing w:val="-2"/>
          <w:sz w:val="24"/>
          <w:szCs w:val="24"/>
        </w:rPr>
        <w:t>Cohorts</w:t>
      </w:r>
    </w:p>
    <w:p w14:paraId="58D1E520">
      <w:pPr>
        <w:pStyle w:val="9"/>
        <w:keepNext w:val="0"/>
        <w:keepLines w:val="0"/>
        <w:pageBreakBefore w:val="0"/>
        <w:widowControl w:val="0"/>
        <w:numPr>
          <w:ilvl w:val="0"/>
          <w:numId w:val="4"/>
        </w:numPr>
        <w:tabs>
          <w:tab w:val="left" w:pos="718"/>
        </w:tabs>
        <w:kinsoku/>
        <w:wordWrap/>
        <w:overflowPunct/>
        <w:topLinePunct w:val="0"/>
        <w:autoSpaceDE w:val="0"/>
        <w:autoSpaceDN w:val="0"/>
        <w:bidi w:val="0"/>
        <w:adjustRightInd/>
        <w:snapToGrid/>
        <w:spacing w:before="0" w:after="0" w:line="240" w:lineRule="auto"/>
        <w:ind w:left="718" w:right="0" w:hanging="113"/>
        <w:jc w:val="left"/>
        <w:textAlignment w:val="auto"/>
        <w:rPr>
          <w:rFonts w:hint="default" w:ascii="Cambria" w:hAnsi="Cambria" w:eastAsia="Microsoft YaHei" w:cs="Cambria"/>
          <w:sz w:val="24"/>
          <w:szCs w:val="24"/>
        </w:rPr>
      </w:pPr>
      <w:r>
        <w:rPr>
          <w:rFonts w:hint="default" w:ascii="Cambria" w:hAnsi="Cambria" w:eastAsia="Microsoft YaHei" w:cs="Cambria"/>
          <w:w w:val="110"/>
          <w:sz w:val="24"/>
          <w:szCs w:val="24"/>
        </w:rPr>
        <w:t>Monthly</w:t>
      </w:r>
      <w:r>
        <w:rPr>
          <w:rFonts w:hint="default" w:ascii="Cambria" w:hAnsi="Cambria" w:eastAsia="Microsoft YaHei" w:cs="Cambria"/>
          <w:spacing w:val="-7"/>
          <w:w w:val="110"/>
          <w:sz w:val="24"/>
          <w:szCs w:val="24"/>
        </w:rPr>
        <w:t xml:space="preserve"> </w:t>
      </w:r>
      <w:r>
        <w:rPr>
          <w:rFonts w:hint="default" w:ascii="Cambria" w:hAnsi="Cambria" w:eastAsia="Microsoft YaHei" w:cs="Cambria"/>
          <w:spacing w:val="-2"/>
          <w:w w:val="110"/>
          <w:sz w:val="24"/>
          <w:szCs w:val="24"/>
        </w:rPr>
        <w:t>Aggregations</w:t>
      </w:r>
    </w:p>
    <w:p w14:paraId="25500424">
      <w:pPr>
        <w:pStyle w:val="6"/>
        <w:keepNext w:val="0"/>
        <w:keepLines w:val="0"/>
        <w:pageBreakBefore w:val="0"/>
        <w:widowControl w:val="0"/>
        <w:kinsoku/>
        <w:wordWrap/>
        <w:overflowPunct/>
        <w:topLinePunct w:val="0"/>
        <w:autoSpaceDE w:val="0"/>
        <w:autoSpaceDN w:val="0"/>
        <w:bidi w:val="0"/>
        <w:adjustRightInd/>
        <w:snapToGrid/>
        <w:spacing w:before="0"/>
        <w:textAlignment w:val="auto"/>
        <w:rPr>
          <w:rFonts w:hint="default" w:ascii="Cambria" w:hAnsi="Cambria" w:eastAsia="Microsoft YaHei" w:cs="Cambria"/>
          <w:sz w:val="24"/>
          <w:szCs w:val="24"/>
        </w:rPr>
      </w:pPr>
    </w:p>
    <w:p w14:paraId="35001F01">
      <w:pPr>
        <w:pStyle w:val="6"/>
        <w:keepNext w:val="0"/>
        <w:keepLines w:val="0"/>
        <w:pageBreakBefore w:val="0"/>
        <w:widowControl w:val="0"/>
        <w:kinsoku/>
        <w:wordWrap/>
        <w:overflowPunct/>
        <w:topLinePunct w:val="0"/>
        <w:autoSpaceDE w:val="0"/>
        <w:autoSpaceDN w:val="0"/>
        <w:bidi w:val="0"/>
        <w:adjustRightInd/>
        <w:snapToGrid/>
        <w:spacing w:before="0" w:after="0"/>
        <w:textAlignment w:val="auto"/>
        <w:rPr>
          <w:rFonts w:hint="default" w:ascii="Cambria" w:hAnsi="Cambria" w:eastAsia="Microsoft YaHei" w:cs="Cambria"/>
          <w:sz w:val="24"/>
          <w:szCs w:val="24"/>
        </w:rPr>
        <w:sectPr>
          <w:pgSz w:w="12240" w:h="15840"/>
          <w:pgMar w:top="1440" w:right="1440" w:bottom="840" w:left="1440" w:header="0" w:footer="643" w:gutter="0"/>
          <w:cols w:space="720" w:num="1"/>
        </w:sectPr>
      </w:pPr>
    </w:p>
    <w:p w14:paraId="338938AD">
      <w:pPr>
        <w:pStyle w:val="6"/>
        <w:spacing w:before="76"/>
        <w:rPr>
          <w:rFonts w:hint="default" w:ascii="Cambria" w:hAnsi="Cambria" w:eastAsia="Microsoft YaHei" w:cs="Cambria"/>
          <w:sz w:val="24"/>
          <w:szCs w:val="24"/>
        </w:rPr>
      </w:pPr>
      <w:bookmarkStart w:id="26" w:name="Date Standardization"/>
      <w:bookmarkEnd w:id="26"/>
    </w:p>
    <w:p w14:paraId="1644F712">
      <w:pPr>
        <w:pStyle w:val="6"/>
        <w:spacing w:before="109"/>
        <w:rPr>
          <w:rFonts w:hint="default" w:ascii="Cambria" w:hAnsi="Cambria" w:eastAsia="Microsoft YaHei" w:cs="Cambria"/>
          <w:sz w:val="24"/>
          <w:szCs w:val="24"/>
        </w:rPr>
      </w:pPr>
    </w:p>
    <w:p w14:paraId="2BA20281">
      <w:pPr>
        <w:jc w:val="center"/>
        <w:rPr>
          <w:rFonts w:hint="default" w:ascii="Cambria" w:hAnsi="Cambria" w:eastAsia="Microsoft YaHei" w:cs="Cambria"/>
          <w:b/>
          <w:bCs w:val="0"/>
          <w:sz w:val="36"/>
          <w:szCs w:val="36"/>
        </w:rPr>
      </w:pPr>
      <w:bookmarkStart w:id="27" w:name="7. Database Design"/>
      <w:bookmarkEnd w:id="27"/>
      <w:r>
        <w:rPr>
          <w:rFonts w:hint="default" w:ascii="Cambria" w:hAnsi="Cambria" w:eastAsia="Microsoft YaHei" w:cs="Cambria"/>
          <w:b/>
          <w:bCs w:val="0"/>
          <w:w w:val="90"/>
          <w:sz w:val="36"/>
          <w:szCs w:val="36"/>
        </w:rPr>
        <w:t>Database</w:t>
      </w:r>
      <w:r>
        <w:rPr>
          <w:rFonts w:hint="default" w:ascii="Cambria" w:hAnsi="Cambria" w:eastAsia="Microsoft YaHei" w:cs="Cambria"/>
          <w:b/>
          <w:bCs w:val="0"/>
          <w:spacing w:val="-5"/>
          <w:w w:val="90"/>
          <w:sz w:val="36"/>
          <w:szCs w:val="36"/>
        </w:rPr>
        <w:t xml:space="preserve"> </w:t>
      </w:r>
      <w:r>
        <w:rPr>
          <w:rFonts w:hint="default" w:ascii="Cambria" w:hAnsi="Cambria" w:eastAsia="Microsoft YaHei" w:cs="Cambria"/>
          <w:b/>
          <w:bCs w:val="0"/>
          <w:spacing w:val="-2"/>
          <w:sz w:val="36"/>
          <w:szCs w:val="36"/>
        </w:rPr>
        <w:t>Design</w:t>
      </w:r>
    </w:p>
    <w:p w14:paraId="3491008B">
      <w:pPr>
        <w:pStyle w:val="6"/>
        <w:spacing w:before="299"/>
        <w:ind w:left="120"/>
        <w:rPr>
          <w:rFonts w:hint="default" w:ascii="Cambria" w:hAnsi="Cambria" w:eastAsia="Microsoft YaHei" w:cs="Cambria"/>
          <w:sz w:val="24"/>
          <w:szCs w:val="24"/>
        </w:rPr>
      </w:pPr>
      <w:r>
        <w:rPr>
          <w:rFonts w:hint="default" w:ascii="Cambria" w:hAnsi="Cambria" w:eastAsia="Microsoft YaHei" w:cs="Cambria"/>
          <w:w w:val="105"/>
          <w:sz w:val="24"/>
          <w:szCs w:val="24"/>
        </w:rPr>
        <w:t>A</w:t>
      </w:r>
      <w:r>
        <w:rPr>
          <w:rFonts w:hint="default" w:ascii="Cambria" w:hAnsi="Cambria" w:eastAsia="Microsoft YaHei" w:cs="Cambria"/>
          <w:spacing w:val="3"/>
          <w:w w:val="105"/>
          <w:sz w:val="24"/>
          <w:szCs w:val="24"/>
        </w:rPr>
        <w:t xml:space="preserve"> </w:t>
      </w:r>
      <w:r>
        <w:rPr>
          <w:rFonts w:hint="default" w:ascii="Cambria" w:hAnsi="Cambria" w:eastAsia="Microsoft YaHei" w:cs="Cambria"/>
          <w:w w:val="105"/>
          <w:sz w:val="24"/>
          <w:szCs w:val="24"/>
        </w:rPr>
        <w:t>star</w:t>
      </w:r>
      <w:r>
        <w:rPr>
          <w:rFonts w:hint="default" w:ascii="Cambria" w:hAnsi="Cambria" w:eastAsia="Microsoft YaHei" w:cs="Cambria"/>
          <w:spacing w:val="3"/>
          <w:w w:val="105"/>
          <w:sz w:val="24"/>
          <w:szCs w:val="24"/>
        </w:rPr>
        <w:t xml:space="preserve"> </w:t>
      </w:r>
      <w:r>
        <w:rPr>
          <w:rFonts w:hint="default" w:ascii="Cambria" w:hAnsi="Cambria" w:eastAsia="Microsoft YaHei" w:cs="Cambria"/>
          <w:w w:val="105"/>
          <w:sz w:val="24"/>
          <w:szCs w:val="24"/>
        </w:rPr>
        <w:t>schema</w:t>
      </w:r>
      <w:r>
        <w:rPr>
          <w:rFonts w:hint="default" w:ascii="Cambria" w:hAnsi="Cambria" w:eastAsia="Microsoft YaHei" w:cs="Cambria"/>
          <w:spacing w:val="3"/>
          <w:w w:val="105"/>
          <w:sz w:val="24"/>
          <w:szCs w:val="24"/>
        </w:rPr>
        <w:t xml:space="preserve"> </w:t>
      </w:r>
      <w:r>
        <w:rPr>
          <w:rFonts w:hint="default" w:ascii="Cambria" w:hAnsi="Cambria" w:eastAsia="Microsoft YaHei" w:cs="Cambria"/>
          <w:w w:val="105"/>
          <w:sz w:val="24"/>
          <w:szCs w:val="24"/>
        </w:rPr>
        <w:t>was</w:t>
      </w:r>
      <w:r>
        <w:rPr>
          <w:rFonts w:hint="default" w:ascii="Cambria" w:hAnsi="Cambria" w:eastAsia="Microsoft YaHei" w:cs="Cambria"/>
          <w:spacing w:val="4"/>
          <w:w w:val="105"/>
          <w:sz w:val="24"/>
          <w:szCs w:val="24"/>
        </w:rPr>
        <w:t xml:space="preserve"> </w:t>
      </w:r>
      <w:r>
        <w:rPr>
          <w:rFonts w:hint="default" w:ascii="Cambria" w:hAnsi="Cambria" w:eastAsia="Microsoft YaHei" w:cs="Cambria"/>
          <w:w w:val="105"/>
          <w:sz w:val="24"/>
          <w:szCs w:val="24"/>
        </w:rPr>
        <w:t>implemented</w:t>
      </w:r>
      <w:r>
        <w:rPr>
          <w:rFonts w:hint="default" w:ascii="Cambria" w:hAnsi="Cambria" w:eastAsia="Microsoft YaHei" w:cs="Cambria"/>
          <w:spacing w:val="3"/>
          <w:w w:val="105"/>
          <w:sz w:val="24"/>
          <w:szCs w:val="24"/>
        </w:rPr>
        <w:t xml:space="preserve"> </w:t>
      </w:r>
      <w:r>
        <w:rPr>
          <w:rFonts w:hint="default" w:ascii="Cambria" w:hAnsi="Cambria" w:eastAsia="Microsoft YaHei" w:cs="Cambria"/>
          <w:w w:val="105"/>
          <w:sz w:val="24"/>
          <w:szCs w:val="24"/>
        </w:rPr>
        <w:t>to</w:t>
      </w:r>
      <w:r>
        <w:rPr>
          <w:rFonts w:hint="default" w:ascii="Cambria" w:hAnsi="Cambria" w:eastAsia="Microsoft YaHei" w:cs="Cambria"/>
          <w:spacing w:val="3"/>
          <w:w w:val="105"/>
          <w:sz w:val="24"/>
          <w:szCs w:val="24"/>
        </w:rPr>
        <w:t xml:space="preserve"> </w:t>
      </w:r>
      <w:r>
        <w:rPr>
          <w:rFonts w:hint="default" w:ascii="Cambria" w:hAnsi="Cambria" w:eastAsia="Microsoft YaHei" w:cs="Cambria"/>
          <w:w w:val="105"/>
          <w:sz w:val="24"/>
          <w:szCs w:val="24"/>
        </w:rPr>
        <w:t>optimize</w:t>
      </w:r>
      <w:r>
        <w:rPr>
          <w:rFonts w:hint="default" w:ascii="Cambria" w:hAnsi="Cambria" w:eastAsia="Microsoft YaHei" w:cs="Cambria"/>
          <w:spacing w:val="4"/>
          <w:w w:val="105"/>
          <w:sz w:val="24"/>
          <w:szCs w:val="24"/>
        </w:rPr>
        <w:t xml:space="preserve"> </w:t>
      </w:r>
      <w:r>
        <w:rPr>
          <w:rFonts w:hint="default" w:ascii="Cambria" w:hAnsi="Cambria" w:eastAsia="Microsoft YaHei" w:cs="Cambria"/>
          <w:w w:val="105"/>
          <w:sz w:val="24"/>
          <w:szCs w:val="24"/>
        </w:rPr>
        <w:t>analytical</w:t>
      </w:r>
      <w:r>
        <w:rPr>
          <w:rFonts w:hint="default" w:ascii="Cambria" w:hAnsi="Cambria" w:eastAsia="Microsoft YaHei" w:cs="Cambria"/>
          <w:spacing w:val="3"/>
          <w:w w:val="105"/>
          <w:sz w:val="24"/>
          <w:szCs w:val="24"/>
        </w:rPr>
        <w:t xml:space="preserve"> </w:t>
      </w:r>
      <w:r>
        <w:rPr>
          <w:rFonts w:hint="default" w:ascii="Cambria" w:hAnsi="Cambria" w:eastAsia="Microsoft YaHei" w:cs="Cambria"/>
          <w:spacing w:val="-2"/>
          <w:w w:val="105"/>
          <w:sz w:val="24"/>
          <w:szCs w:val="24"/>
        </w:rPr>
        <w:t>queries.</w:t>
      </w:r>
    </w:p>
    <w:p w14:paraId="4AC3ED67">
      <w:pPr>
        <w:pStyle w:val="6"/>
        <w:spacing w:before="132"/>
        <w:rPr>
          <w:rFonts w:hint="default" w:ascii="Cambria" w:hAnsi="Cambria" w:eastAsia="Microsoft YaHei" w:cs="Cambria"/>
          <w:sz w:val="24"/>
          <w:szCs w:val="24"/>
        </w:rPr>
      </w:pPr>
    </w:p>
    <w:p w14:paraId="4CEDFAA8">
      <w:pPr>
        <w:pStyle w:val="3"/>
        <w:keepNext w:val="0"/>
        <w:keepLines w:val="0"/>
        <w:pageBreakBefore w:val="0"/>
        <w:widowControl w:val="0"/>
        <w:kinsoku/>
        <w:wordWrap/>
        <w:overflowPunct/>
        <w:topLinePunct w:val="0"/>
        <w:autoSpaceDE w:val="0"/>
        <w:autoSpaceDN w:val="0"/>
        <w:bidi w:val="0"/>
        <w:adjustRightInd/>
        <w:snapToGrid/>
        <w:spacing w:before="0"/>
        <w:textAlignment w:val="auto"/>
        <w:rPr>
          <w:rFonts w:hint="default" w:ascii="Cambria" w:hAnsi="Cambria" w:eastAsia="Microsoft YaHei" w:cs="Cambria"/>
          <w:b/>
          <w:bCs w:val="0"/>
          <w:sz w:val="24"/>
          <w:szCs w:val="24"/>
        </w:rPr>
      </w:pPr>
      <w:bookmarkStart w:id="28" w:name="Dimension Tables"/>
      <w:bookmarkEnd w:id="28"/>
      <w:r>
        <w:rPr>
          <w:rFonts w:hint="default" w:ascii="Cambria" w:hAnsi="Cambria" w:eastAsia="Microsoft YaHei" w:cs="Cambria"/>
          <w:b/>
          <w:bCs w:val="0"/>
          <w:w w:val="90"/>
          <w:sz w:val="24"/>
          <w:szCs w:val="24"/>
        </w:rPr>
        <w:t>Dimension</w:t>
      </w:r>
      <w:r>
        <w:rPr>
          <w:rFonts w:hint="default" w:ascii="Cambria" w:hAnsi="Cambria" w:eastAsia="Microsoft YaHei" w:cs="Cambria"/>
          <w:b/>
          <w:bCs w:val="0"/>
          <w:spacing w:val="22"/>
          <w:sz w:val="24"/>
          <w:szCs w:val="24"/>
        </w:rPr>
        <w:t xml:space="preserve"> </w:t>
      </w:r>
      <w:r>
        <w:rPr>
          <w:rFonts w:hint="default" w:ascii="Cambria" w:hAnsi="Cambria" w:eastAsia="Microsoft YaHei" w:cs="Cambria"/>
          <w:b/>
          <w:bCs w:val="0"/>
          <w:spacing w:val="-2"/>
          <w:sz w:val="24"/>
          <w:szCs w:val="24"/>
        </w:rPr>
        <w:t>Tables</w:t>
      </w:r>
    </w:p>
    <w:p w14:paraId="74151A52">
      <w:pPr>
        <w:pStyle w:val="9"/>
        <w:keepNext w:val="0"/>
        <w:keepLines w:val="0"/>
        <w:pageBreakBefore w:val="0"/>
        <w:widowControl w:val="0"/>
        <w:numPr>
          <w:ilvl w:val="1"/>
          <w:numId w:val="1"/>
        </w:numPr>
        <w:tabs>
          <w:tab w:val="left" w:pos="718"/>
        </w:tabs>
        <w:kinsoku/>
        <w:wordWrap/>
        <w:overflowPunct/>
        <w:topLinePunct w:val="0"/>
        <w:autoSpaceDE w:val="0"/>
        <w:autoSpaceDN w:val="0"/>
        <w:bidi w:val="0"/>
        <w:adjustRightInd/>
        <w:snapToGrid/>
        <w:spacing w:before="0" w:after="0" w:line="240" w:lineRule="auto"/>
        <w:ind w:left="718" w:right="0" w:hanging="113"/>
        <w:jc w:val="left"/>
        <w:textAlignment w:val="auto"/>
        <w:rPr>
          <w:rFonts w:hint="default" w:ascii="Cambria" w:hAnsi="Cambria" w:eastAsia="Microsoft YaHei" w:cs="Cambria"/>
          <w:sz w:val="24"/>
          <w:szCs w:val="24"/>
        </w:rPr>
      </w:pPr>
      <w:r>
        <w:rPr>
          <w:rFonts w:hint="default" w:ascii="Cambria" w:hAnsi="Cambria" w:eastAsia="Microsoft YaHei" w:cs="Cambria"/>
          <w:spacing w:val="-2"/>
          <w:w w:val="110"/>
          <w:sz w:val="24"/>
          <w:szCs w:val="24"/>
        </w:rPr>
        <w:t>dim_fund</w:t>
      </w:r>
    </w:p>
    <w:p w14:paraId="26316C6C">
      <w:pPr>
        <w:pStyle w:val="9"/>
        <w:keepNext w:val="0"/>
        <w:keepLines w:val="0"/>
        <w:pageBreakBefore w:val="0"/>
        <w:widowControl w:val="0"/>
        <w:numPr>
          <w:ilvl w:val="1"/>
          <w:numId w:val="1"/>
        </w:numPr>
        <w:tabs>
          <w:tab w:val="left" w:pos="718"/>
        </w:tabs>
        <w:kinsoku/>
        <w:wordWrap/>
        <w:overflowPunct/>
        <w:topLinePunct w:val="0"/>
        <w:autoSpaceDE w:val="0"/>
        <w:autoSpaceDN w:val="0"/>
        <w:bidi w:val="0"/>
        <w:adjustRightInd/>
        <w:snapToGrid/>
        <w:spacing w:before="0" w:after="0" w:line="240" w:lineRule="auto"/>
        <w:ind w:left="718" w:right="0" w:hanging="113"/>
        <w:jc w:val="left"/>
        <w:textAlignment w:val="auto"/>
        <w:rPr>
          <w:rFonts w:hint="default" w:ascii="Cambria" w:hAnsi="Cambria" w:eastAsia="Microsoft YaHei" w:cs="Cambria"/>
          <w:sz w:val="24"/>
          <w:szCs w:val="24"/>
        </w:rPr>
      </w:pPr>
      <w:r>
        <w:rPr>
          <w:rFonts w:hint="default" w:ascii="Cambria" w:hAnsi="Cambria" w:eastAsia="Microsoft YaHei" w:cs="Cambria"/>
          <w:spacing w:val="-2"/>
          <w:w w:val="105"/>
          <w:sz w:val="24"/>
          <w:szCs w:val="24"/>
        </w:rPr>
        <w:t>dim_date</w:t>
      </w:r>
    </w:p>
    <w:p w14:paraId="74B1EC24">
      <w:pPr>
        <w:pStyle w:val="6"/>
        <w:keepNext w:val="0"/>
        <w:keepLines w:val="0"/>
        <w:pageBreakBefore w:val="0"/>
        <w:widowControl w:val="0"/>
        <w:kinsoku/>
        <w:wordWrap/>
        <w:overflowPunct/>
        <w:topLinePunct w:val="0"/>
        <w:autoSpaceDE w:val="0"/>
        <w:autoSpaceDN w:val="0"/>
        <w:bidi w:val="0"/>
        <w:adjustRightInd/>
        <w:snapToGrid/>
        <w:spacing w:before="0"/>
        <w:textAlignment w:val="auto"/>
        <w:rPr>
          <w:rFonts w:hint="default" w:ascii="Cambria" w:hAnsi="Cambria" w:eastAsia="Microsoft YaHei" w:cs="Cambria"/>
          <w:sz w:val="24"/>
          <w:szCs w:val="24"/>
        </w:rPr>
      </w:pPr>
    </w:p>
    <w:p w14:paraId="270D9243">
      <w:pPr>
        <w:pStyle w:val="3"/>
        <w:keepNext w:val="0"/>
        <w:keepLines w:val="0"/>
        <w:pageBreakBefore w:val="0"/>
        <w:widowControl w:val="0"/>
        <w:kinsoku/>
        <w:wordWrap/>
        <w:overflowPunct/>
        <w:topLinePunct w:val="0"/>
        <w:autoSpaceDE w:val="0"/>
        <w:autoSpaceDN w:val="0"/>
        <w:bidi w:val="0"/>
        <w:adjustRightInd/>
        <w:snapToGrid/>
        <w:spacing w:before="0"/>
        <w:textAlignment w:val="auto"/>
        <w:rPr>
          <w:rFonts w:hint="default" w:ascii="Cambria" w:hAnsi="Cambria" w:eastAsia="Microsoft YaHei" w:cs="Cambria"/>
          <w:b/>
          <w:bCs w:val="0"/>
          <w:sz w:val="24"/>
          <w:szCs w:val="24"/>
        </w:rPr>
      </w:pPr>
      <w:bookmarkStart w:id="29" w:name="Fact Tables"/>
      <w:bookmarkEnd w:id="29"/>
      <w:r>
        <w:rPr>
          <w:rFonts w:hint="default" w:ascii="Cambria" w:hAnsi="Cambria" w:eastAsia="Microsoft YaHei" w:cs="Cambria"/>
          <w:b/>
          <w:bCs w:val="0"/>
          <w:w w:val="85"/>
          <w:sz w:val="24"/>
          <w:szCs w:val="24"/>
        </w:rPr>
        <w:t>Fact</w:t>
      </w:r>
      <w:r>
        <w:rPr>
          <w:rFonts w:hint="default" w:ascii="Cambria" w:hAnsi="Cambria" w:eastAsia="Microsoft YaHei" w:cs="Cambria"/>
          <w:b/>
          <w:bCs w:val="0"/>
          <w:spacing w:val="-2"/>
          <w:w w:val="85"/>
          <w:sz w:val="24"/>
          <w:szCs w:val="24"/>
        </w:rPr>
        <w:t xml:space="preserve"> </w:t>
      </w:r>
      <w:r>
        <w:rPr>
          <w:rFonts w:hint="default" w:ascii="Cambria" w:hAnsi="Cambria" w:eastAsia="Microsoft YaHei" w:cs="Cambria"/>
          <w:b/>
          <w:bCs w:val="0"/>
          <w:spacing w:val="-2"/>
          <w:w w:val="95"/>
          <w:sz w:val="24"/>
          <w:szCs w:val="24"/>
        </w:rPr>
        <w:t>Tables</w:t>
      </w:r>
    </w:p>
    <w:p w14:paraId="2374C750">
      <w:pPr>
        <w:pStyle w:val="9"/>
        <w:keepNext w:val="0"/>
        <w:keepLines w:val="0"/>
        <w:pageBreakBefore w:val="0"/>
        <w:widowControl w:val="0"/>
        <w:numPr>
          <w:ilvl w:val="1"/>
          <w:numId w:val="1"/>
        </w:numPr>
        <w:tabs>
          <w:tab w:val="left" w:pos="718"/>
        </w:tabs>
        <w:kinsoku/>
        <w:wordWrap/>
        <w:overflowPunct/>
        <w:topLinePunct w:val="0"/>
        <w:autoSpaceDE w:val="0"/>
        <w:autoSpaceDN w:val="0"/>
        <w:bidi w:val="0"/>
        <w:adjustRightInd/>
        <w:snapToGrid/>
        <w:spacing w:before="0" w:after="0" w:line="240" w:lineRule="auto"/>
        <w:ind w:left="718" w:right="0" w:hanging="113"/>
        <w:jc w:val="left"/>
        <w:textAlignment w:val="auto"/>
        <w:rPr>
          <w:rFonts w:hint="default" w:ascii="Cambria" w:hAnsi="Cambria" w:eastAsia="Microsoft YaHei" w:cs="Cambria"/>
          <w:sz w:val="24"/>
          <w:szCs w:val="24"/>
        </w:rPr>
      </w:pPr>
      <w:r>
        <w:rPr>
          <w:rFonts w:hint="default" w:ascii="Cambria" w:hAnsi="Cambria" w:eastAsia="Microsoft YaHei" w:cs="Cambria"/>
          <w:spacing w:val="-2"/>
          <w:w w:val="105"/>
          <w:sz w:val="24"/>
          <w:szCs w:val="24"/>
        </w:rPr>
        <w:t>fact_nav</w:t>
      </w:r>
    </w:p>
    <w:p w14:paraId="58DC9472">
      <w:pPr>
        <w:pStyle w:val="9"/>
        <w:keepNext w:val="0"/>
        <w:keepLines w:val="0"/>
        <w:pageBreakBefore w:val="0"/>
        <w:widowControl w:val="0"/>
        <w:numPr>
          <w:ilvl w:val="1"/>
          <w:numId w:val="1"/>
        </w:numPr>
        <w:tabs>
          <w:tab w:val="left" w:pos="718"/>
        </w:tabs>
        <w:kinsoku/>
        <w:wordWrap/>
        <w:overflowPunct/>
        <w:topLinePunct w:val="0"/>
        <w:autoSpaceDE w:val="0"/>
        <w:autoSpaceDN w:val="0"/>
        <w:bidi w:val="0"/>
        <w:adjustRightInd/>
        <w:snapToGrid/>
        <w:spacing w:before="0" w:after="0" w:line="240" w:lineRule="auto"/>
        <w:ind w:left="718" w:right="0" w:hanging="113"/>
        <w:jc w:val="left"/>
        <w:textAlignment w:val="auto"/>
        <w:rPr>
          <w:rFonts w:hint="default" w:ascii="Cambria" w:hAnsi="Cambria" w:eastAsia="Microsoft YaHei" w:cs="Cambria"/>
          <w:sz w:val="24"/>
          <w:szCs w:val="24"/>
        </w:rPr>
      </w:pPr>
      <w:r>
        <w:rPr>
          <w:rFonts w:hint="default" w:ascii="Cambria" w:hAnsi="Cambria" w:eastAsia="Microsoft YaHei" w:cs="Cambria"/>
          <w:spacing w:val="-2"/>
          <w:w w:val="105"/>
          <w:sz w:val="24"/>
          <w:szCs w:val="24"/>
        </w:rPr>
        <w:t>fact_aum</w:t>
      </w:r>
    </w:p>
    <w:p w14:paraId="416488ED">
      <w:pPr>
        <w:pStyle w:val="9"/>
        <w:keepNext w:val="0"/>
        <w:keepLines w:val="0"/>
        <w:pageBreakBefore w:val="0"/>
        <w:widowControl w:val="0"/>
        <w:numPr>
          <w:ilvl w:val="1"/>
          <w:numId w:val="1"/>
        </w:numPr>
        <w:tabs>
          <w:tab w:val="left" w:pos="718"/>
        </w:tabs>
        <w:kinsoku/>
        <w:wordWrap/>
        <w:overflowPunct/>
        <w:topLinePunct w:val="0"/>
        <w:autoSpaceDE w:val="0"/>
        <w:autoSpaceDN w:val="0"/>
        <w:bidi w:val="0"/>
        <w:adjustRightInd/>
        <w:snapToGrid/>
        <w:spacing w:before="0" w:after="0" w:line="240" w:lineRule="auto"/>
        <w:ind w:left="718" w:right="0" w:hanging="113"/>
        <w:jc w:val="left"/>
        <w:textAlignment w:val="auto"/>
        <w:rPr>
          <w:rFonts w:hint="default" w:ascii="Cambria" w:hAnsi="Cambria" w:eastAsia="Microsoft YaHei" w:cs="Cambria"/>
          <w:sz w:val="24"/>
          <w:szCs w:val="24"/>
        </w:rPr>
      </w:pPr>
      <w:r>
        <w:rPr>
          <w:rFonts w:hint="default" w:ascii="Cambria" w:hAnsi="Cambria" w:eastAsia="Microsoft YaHei" w:cs="Cambria"/>
          <w:spacing w:val="-2"/>
          <w:w w:val="110"/>
          <w:sz w:val="24"/>
          <w:szCs w:val="24"/>
        </w:rPr>
        <w:t>fact_transactions</w:t>
      </w:r>
    </w:p>
    <w:p w14:paraId="0BF90EC1">
      <w:pPr>
        <w:pStyle w:val="9"/>
        <w:keepNext w:val="0"/>
        <w:keepLines w:val="0"/>
        <w:pageBreakBefore w:val="0"/>
        <w:widowControl w:val="0"/>
        <w:numPr>
          <w:ilvl w:val="1"/>
          <w:numId w:val="1"/>
        </w:numPr>
        <w:tabs>
          <w:tab w:val="left" w:pos="718"/>
        </w:tabs>
        <w:kinsoku/>
        <w:wordWrap/>
        <w:overflowPunct/>
        <w:topLinePunct w:val="0"/>
        <w:autoSpaceDE w:val="0"/>
        <w:autoSpaceDN w:val="0"/>
        <w:bidi w:val="0"/>
        <w:adjustRightInd/>
        <w:snapToGrid/>
        <w:spacing w:before="0" w:after="0" w:line="240" w:lineRule="auto"/>
        <w:ind w:left="718" w:right="0" w:hanging="113"/>
        <w:jc w:val="left"/>
        <w:textAlignment w:val="auto"/>
        <w:rPr>
          <w:rFonts w:hint="default" w:ascii="Cambria" w:hAnsi="Cambria" w:eastAsia="Microsoft YaHei" w:cs="Cambria"/>
          <w:sz w:val="24"/>
          <w:szCs w:val="24"/>
        </w:rPr>
      </w:pPr>
      <w:r>
        <w:rPr>
          <w:rFonts w:hint="default" w:ascii="Cambria" w:hAnsi="Cambria" w:eastAsia="Microsoft YaHei" w:cs="Cambria"/>
          <w:spacing w:val="-2"/>
          <w:w w:val="110"/>
          <w:sz w:val="24"/>
          <w:szCs w:val="24"/>
        </w:rPr>
        <w:t>fact_performance</w:t>
      </w:r>
    </w:p>
    <w:p w14:paraId="7AE7F642">
      <w:pPr>
        <w:pStyle w:val="9"/>
        <w:keepNext w:val="0"/>
        <w:keepLines w:val="0"/>
        <w:pageBreakBefore w:val="0"/>
        <w:widowControl w:val="0"/>
        <w:numPr>
          <w:numId w:val="0"/>
        </w:numPr>
        <w:tabs>
          <w:tab w:val="left" w:pos="718"/>
        </w:tabs>
        <w:kinsoku/>
        <w:wordWrap/>
        <w:overflowPunct/>
        <w:topLinePunct w:val="0"/>
        <w:autoSpaceDE w:val="0"/>
        <w:autoSpaceDN w:val="0"/>
        <w:bidi w:val="0"/>
        <w:adjustRightInd/>
        <w:snapToGrid/>
        <w:spacing w:before="0" w:after="0" w:line="240" w:lineRule="auto"/>
        <w:ind w:right="0" w:rightChars="0"/>
        <w:jc w:val="left"/>
        <w:textAlignment w:val="auto"/>
        <w:rPr>
          <w:rFonts w:hint="default" w:ascii="Cambria" w:hAnsi="Cambria" w:eastAsia="Microsoft YaHei" w:cs="Cambria"/>
          <w:spacing w:val="-2"/>
          <w:w w:val="110"/>
          <w:sz w:val="24"/>
          <w:szCs w:val="24"/>
        </w:rPr>
      </w:pPr>
    </w:p>
    <w:p w14:paraId="0D7A09D6">
      <w:pPr>
        <w:pStyle w:val="6"/>
        <w:keepNext w:val="0"/>
        <w:keepLines w:val="0"/>
        <w:pageBreakBefore w:val="0"/>
        <w:widowControl w:val="0"/>
        <w:kinsoku/>
        <w:wordWrap/>
        <w:overflowPunct/>
        <w:topLinePunct w:val="0"/>
        <w:autoSpaceDE w:val="0"/>
        <w:autoSpaceDN w:val="0"/>
        <w:bidi w:val="0"/>
        <w:adjustRightInd/>
        <w:snapToGrid/>
        <w:spacing w:before="0"/>
        <w:ind w:left="120"/>
        <w:textAlignment w:val="auto"/>
        <w:rPr>
          <w:rFonts w:hint="default" w:ascii="Cambria" w:hAnsi="Cambria" w:eastAsia="Microsoft YaHei" w:cs="Cambria"/>
          <w:b/>
          <w:bCs/>
          <w:sz w:val="24"/>
          <w:szCs w:val="24"/>
        </w:rPr>
      </w:pPr>
      <w:r>
        <w:rPr>
          <w:rFonts w:hint="default" w:ascii="Cambria" w:hAnsi="Cambria" w:eastAsia="Microsoft YaHei" w:cs="Cambria"/>
          <w:b/>
          <w:bCs/>
          <w:spacing w:val="-2"/>
          <w:w w:val="110"/>
          <w:sz w:val="24"/>
          <w:szCs w:val="24"/>
        </w:rPr>
        <w:t>Benefits:</w:t>
      </w:r>
    </w:p>
    <w:p w14:paraId="47648E1B">
      <w:pPr>
        <w:pStyle w:val="6"/>
        <w:keepNext w:val="0"/>
        <w:keepLines w:val="0"/>
        <w:pageBreakBefore w:val="0"/>
        <w:widowControl w:val="0"/>
        <w:kinsoku/>
        <w:wordWrap/>
        <w:overflowPunct/>
        <w:topLinePunct w:val="0"/>
        <w:autoSpaceDE w:val="0"/>
        <w:autoSpaceDN w:val="0"/>
        <w:bidi w:val="0"/>
        <w:adjustRightInd/>
        <w:snapToGrid/>
        <w:spacing w:before="0"/>
        <w:textAlignment w:val="auto"/>
        <w:rPr>
          <w:rFonts w:hint="default" w:ascii="Cambria" w:hAnsi="Cambria" w:eastAsia="Microsoft YaHei" w:cs="Cambria"/>
          <w:sz w:val="24"/>
          <w:szCs w:val="24"/>
        </w:rPr>
      </w:pPr>
    </w:p>
    <w:p w14:paraId="36C1D0CC">
      <w:pPr>
        <w:pStyle w:val="9"/>
        <w:keepNext w:val="0"/>
        <w:keepLines w:val="0"/>
        <w:pageBreakBefore w:val="0"/>
        <w:widowControl w:val="0"/>
        <w:numPr>
          <w:ilvl w:val="1"/>
          <w:numId w:val="1"/>
        </w:numPr>
        <w:tabs>
          <w:tab w:val="left" w:pos="718"/>
        </w:tabs>
        <w:kinsoku/>
        <w:wordWrap/>
        <w:overflowPunct/>
        <w:topLinePunct w:val="0"/>
        <w:autoSpaceDE w:val="0"/>
        <w:autoSpaceDN w:val="0"/>
        <w:bidi w:val="0"/>
        <w:adjustRightInd/>
        <w:snapToGrid/>
        <w:spacing w:before="0" w:after="0" w:line="240" w:lineRule="auto"/>
        <w:ind w:left="718" w:right="0" w:hanging="113"/>
        <w:jc w:val="left"/>
        <w:textAlignment w:val="auto"/>
        <w:rPr>
          <w:rFonts w:hint="default" w:ascii="Cambria" w:hAnsi="Cambria" w:eastAsia="Microsoft YaHei" w:cs="Cambria"/>
          <w:sz w:val="24"/>
          <w:szCs w:val="24"/>
        </w:rPr>
      </w:pPr>
      <w:r>
        <w:rPr>
          <w:rFonts w:hint="default" w:ascii="Cambria" w:hAnsi="Cambria" w:eastAsia="Microsoft YaHei" w:cs="Cambria"/>
          <w:sz w:val="24"/>
          <w:szCs w:val="24"/>
        </w:rPr>
        <w:t>Faster</w:t>
      </w:r>
      <w:r>
        <w:rPr>
          <w:rFonts w:hint="default" w:ascii="Cambria" w:hAnsi="Cambria" w:eastAsia="Microsoft YaHei" w:cs="Cambria"/>
          <w:spacing w:val="1"/>
          <w:w w:val="110"/>
          <w:sz w:val="24"/>
          <w:szCs w:val="24"/>
        </w:rPr>
        <w:t xml:space="preserve"> </w:t>
      </w:r>
      <w:r>
        <w:rPr>
          <w:rFonts w:hint="default" w:ascii="Cambria" w:hAnsi="Cambria" w:eastAsia="Microsoft YaHei" w:cs="Cambria"/>
          <w:spacing w:val="-2"/>
          <w:w w:val="110"/>
          <w:sz w:val="24"/>
          <w:szCs w:val="24"/>
        </w:rPr>
        <w:t>aggregation</w:t>
      </w:r>
    </w:p>
    <w:p w14:paraId="48061BE0">
      <w:pPr>
        <w:pStyle w:val="9"/>
        <w:keepNext w:val="0"/>
        <w:keepLines w:val="0"/>
        <w:pageBreakBefore w:val="0"/>
        <w:widowControl w:val="0"/>
        <w:numPr>
          <w:ilvl w:val="1"/>
          <w:numId w:val="1"/>
        </w:numPr>
        <w:tabs>
          <w:tab w:val="left" w:pos="718"/>
        </w:tabs>
        <w:kinsoku/>
        <w:wordWrap/>
        <w:overflowPunct/>
        <w:topLinePunct w:val="0"/>
        <w:autoSpaceDE w:val="0"/>
        <w:autoSpaceDN w:val="0"/>
        <w:bidi w:val="0"/>
        <w:adjustRightInd/>
        <w:snapToGrid/>
        <w:spacing w:before="0" w:after="0" w:line="240" w:lineRule="auto"/>
        <w:ind w:left="718" w:right="0" w:hanging="113"/>
        <w:jc w:val="left"/>
        <w:textAlignment w:val="auto"/>
        <w:rPr>
          <w:rFonts w:hint="default" w:ascii="Cambria" w:hAnsi="Cambria" w:eastAsia="Microsoft YaHei" w:cs="Cambria"/>
          <w:sz w:val="24"/>
          <w:szCs w:val="24"/>
        </w:rPr>
      </w:pPr>
      <w:r>
        <w:rPr>
          <w:rFonts w:hint="default" w:ascii="Cambria" w:hAnsi="Cambria" w:eastAsia="Microsoft YaHei" w:cs="Cambria"/>
          <w:spacing w:val="2"/>
          <w:sz w:val="24"/>
          <w:szCs w:val="24"/>
        </w:rPr>
        <w:t>Simplified</w:t>
      </w:r>
      <w:r>
        <w:rPr>
          <w:rFonts w:hint="default" w:ascii="Cambria" w:hAnsi="Cambria" w:eastAsia="Microsoft YaHei" w:cs="Cambria"/>
          <w:spacing w:val="31"/>
          <w:sz w:val="24"/>
          <w:szCs w:val="24"/>
        </w:rPr>
        <w:t xml:space="preserve"> </w:t>
      </w:r>
      <w:r>
        <w:rPr>
          <w:rFonts w:hint="default" w:ascii="Cambria" w:hAnsi="Cambria" w:eastAsia="Microsoft YaHei" w:cs="Cambria"/>
          <w:spacing w:val="2"/>
          <w:sz w:val="24"/>
          <w:szCs w:val="24"/>
        </w:rPr>
        <w:t>dashboard</w:t>
      </w:r>
      <w:r>
        <w:rPr>
          <w:rFonts w:hint="default" w:ascii="Cambria" w:hAnsi="Cambria" w:eastAsia="Microsoft YaHei" w:cs="Cambria"/>
          <w:spacing w:val="32"/>
          <w:sz w:val="24"/>
          <w:szCs w:val="24"/>
        </w:rPr>
        <w:t xml:space="preserve"> </w:t>
      </w:r>
      <w:r>
        <w:rPr>
          <w:rFonts w:hint="default" w:ascii="Cambria" w:hAnsi="Cambria" w:eastAsia="Microsoft YaHei" w:cs="Cambria"/>
          <w:spacing w:val="-2"/>
          <w:sz w:val="24"/>
          <w:szCs w:val="24"/>
        </w:rPr>
        <w:t>integration</w:t>
      </w:r>
    </w:p>
    <w:p w14:paraId="23F8C6A1">
      <w:pPr>
        <w:pStyle w:val="9"/>
        <w:keepNext w:val="0"/>
        <w:keepLines w:val="0"/>
        <w:pageBreakBefore w:val="0"/>
        <w:widowControl w:val="0"/>
        <w:numPr>
          <w:ilvl w:val="1"/>
          <w:numId w:val="1"/>
        </w:numPr>
        <w:tabs>
          <w:tab w:val="left" w:pos="718"/>
        </w:tabs>
        <w:kinsoku/>
        <w:wordWrap/>
        <w:overflowPunct/>
        <w:topLinePunct w:val="0"/>
        <w:autoSpaceDE w:val="0"/>
        <w:autoSpaceDN w:val="0"/>
        <w:bidi w:val="0"/>
        <w:adjustRightInd/>
        <w:snapToGrid/>
        <w:spacing w:before="0" w:after="0" w:line="240" w:lineRule="auto"/>
        <w:ind w:left="718" w:right="0" w:hanging="113"/>
        <w:jc w:val="left"/>
        <w:textAlignment w:val="auto"/>
        <w:rPr>
          <w:rFonts w:hint="default" w:ascii="Cambria" w:hAnsi="Cambria" w:eastAsia="Microsoft YaHei" w:cs="Cambria"/>
          <w:sz w:val="24"/>
          <w:szCs w:val="24"/>
        </w:rPr>
      </w:pPr>
      <w:r>
        <w:rPr>
          <w:rFonts w:hint="default" w:ascii="Cambria" w:hAnsi="Cambria" w:eastAsia="Microsoft YaHei" w:cs="Cambria"/>
          <w:spacing w:val="-2"/>
          <w:w w:val="110"/>
          <w:sz w:val="24"/>
          <w:szCs w:val="24"/>
        </w:rPr>
        <w:t>Improved</w:t>
      </w:r>
      <w:r>
        <w:rPr>
          <w:rFonts w:hint="default" w:ascii="Cambria" w:hAnsi="Cambria" w:eastAsia="Microsoft YaHei" w:cs="Cambria"/>
          <w:spacing w:val="-1"/>
          <w:w w:val="110"/>
          <w:sz w:val="24"/>
          <w:szCs w:val="24"/>
        </w:rPr>
        <w:t xml:space="preserve"> </w:t>
      </w:r>
      <w:r>
        <w:rPr>
          <w:rFonts w:hint="default" w:ascii="Cambria" w:hAnsi="Cambria" w:eastAsia="Microsoft YaHei" w:cs="Cambria"/>
          <w:spacing w:val="-2"/>
          <w:w w:val="110"/>
          <w:sz w:val="24"/>
          <w:szCs w:val="24"/>
        </w:rPr>
        <w:t>scalability</w:t>
      </w:r>
    </w:p>
    <w:p w14:paraId="06A43929">
      <w:pPr>
        <w:pStyle w:val="6"/>
        <w:keepNext w:val="0"/>
        <w:keepLines w:val="0"/>
        <w:pageBreakBefore w:val="0"/>
        <w:widowControl w:val="0"/>
        <w:kinsoku/>
        <w:wordWrap/>
        <w:overflowPunct/>
        <w:topLinePunct w:val="0"/>
        <w:autoSpaceDE w:val="0"/>
        <w:autoSpaceDN w:val="0"/>
        <w:bidi w:val="0"/>
        <w:adjustRightInd/>
        <w:snapToGrid/>
        <w:spacing w:before="0"/>
        <w:textAlignment w:val="auto"/>
        <w:rPr>
          <w:rFonts w:hint="default" w:ascii="Cambria" w:hAnsi="Cambria" w:eastAsia="Microsoft YaHei" w:cs="Cambria"/>
          <w:sz w:val="24"/>
          <w:szCs w:val="24"/>
        </w:rPr>
      </w:pPr>
    </w:p>
    <w:p w14:paraId="2FB9E7F7">
      <w:pPr>
        <w:pStyle w:val="6"/>
        <w:keepNext w:val="0"/>
        <w:keepLines w:val="0"/>
        <w:pageBreakBefore w:val="0"/>
        <w:widowControl w:val="0"/>
        <w:kinsoku/>
        <w:wordWrap/>
        <w:overflowPunct/>
        <w:topLinePunct w:val="0"/>
        <w:autoSpaceDE w:val="0"/>
        <w:autoSpaceDN w:val="0"/>
        <w:bidi w:val="0"/>
        <w:adjustRightInd/>
        <w:snapToGrid/>
        <w:spacing w:before="0"/>
        <w:ind w:left="120"/>
        <w:textAlignment w:val="auto"/>
        <w:rPr>
          <w:rFonts w:hint="default" w:ascii="Cambria" w:hAnsi="Cambria" w:eastAsia="Microsoft YaHei" w:cs="Cambria"/>
          <w:spacing w:val="-2"/>
          <w:w w:val="110"/>
          <w:sz w:val="24"/>
          <w:szCs w:val="24"/>
        </w:rPr>
        <w:sectPr>
          <w:pgSz w:w="12240" w:h="15840"/>
          <w:pgMar w:top="1380" w:right="1440" w:bottom="840" w:left="1440" w:header="0" w:footer="643" w:gutter="0"/>
          <w:cols w:space="720" w:num="1"/>
        </w:sectPr>
      </w:pPr>
      <w:r>
        <w:rPr>
          <w:rFonts w:hint="default" w:ascii="Cambria" w:hAnsi="Cambria" w:eastAsia="Microsoft YaHei" w:cs="Cambria"/>
          <w:w w:val="90"/>
          <w:sz w:val="24"/>
          <w:szCs w:val="24"/>
        </w:rPr>
        <w:t>[INSERT</w:t>
      </w:r>
      <w:r>
        <w:rPr>
          <w:rFonts w:hint="default" w:ascii="Cambria" w:hAnsi="Cambria" w:eastAsia="Microsoft YaHei" w:cs="Cambria"/>
          <w:spacing w:val="13"/>
          <w:sz w:val="24"/>
          <w:szCs w:val="24"/>
        </w:rPr>
        <w:t xml:space="preserve"> </w:t>
      </w:r>
      <w:r>
        <w:rPr>
          <w:rFonts w:hint="default" w:ascii="Cambria" w:hAnsi="Cambria" w:eastAsia="Microsoft YaHei" w:cs="Cambria"/>
          <w:w w:val="90"/>
          <w:sz w:val="24"/>
          <w:szCs w:val="24"/>
        </w:rPr>
        <w:t>DATABASE</w:t>
      </w:r>
      <w:r>
        <w:rPr>
          <w:rFonts w:hint="default" w:ascii="Cambria" w:hAnsi="Cambria" w:eastAsia="Microsoft YaHei" w:cs="Cambria"/>
          <w:spacing w:val="14"/>
          <w:sz w:val="24"/>
          <w:szCs w:val="24"/>
        </w:rPr>
        <w:t xml:space="preserve"> </w:t>
      </w:r>
      <w:r>
        <w:rPr>
          <w:rFonts w:hint="default" w:ascii="Cambria" w:hAnsi="Cambria" w:eastAsia="Microsoft YaHei" w:cs="Cambria"/>
          <w:w w:val="90"/>
          <w:sz w:val="24"/>
          <w:szCs w:val="24"/>
        </w:rPr>
        <w:t>SCHEMA</w:t>
      </w:r>
      <w:r>
        <w:rPr>
          <w:rFonts w:hint="default" w:ascii="Cambria" w:hAnsi="Cambria" w:eastAsia="Microsoft YaHei" w:cs="Cambria"/>
          <w:spacing w:val="14"/>
          <w:sz w:val="24"/>
          <w:szCs w:val="24"/>
        </w:rPr>
        <w:t xml:space="preserve"> </w:t>
      </w:r>
      <w:r>
        <w:rPr>
          <w:rFonts w:hint="default" w:ascii="Cambria" w:hAnsi="Cambria" w:eastAsia="Microsoft YaHei" w:cs="Cambria"/>
          <w:spacing w:val="-2"/>
          <w:w w:val="90"/>
          <w:sz w:val="24"/>
          <w:szCs w:val="24"/>
        </w:rPr>
        <w:t>SCREENSHOT]</w:t>
      </w:r>
    </w:p>
    <w:p w14:paraId="5652BC94">
      <w:pPr>
        <w:jc w:val="center"/>
        <w:rPr>
          <w:rFonts w:hint="default" w:ascii="Cambria" w:hAnsi="Cambria" w:eastAsia="Microsoft YaHei" w:cs="Cambria"/>
          <w:b/>
          <w:bCs/>
          <w:sz w:val="36"/>
          <w:szCs w:val="36"/>
        </w:rPr>
      </w:pPr>
      <w:bookmarkStart w:id="30" w:name="8. Exploratory Data Analysis"/>
      <w:bookmarkEnd w:id="30"/>
      <w:r>
        <w:rPr>
          <w:rFonts w:hint="default" w:ascii="Cambria" w:hAnsi="Cambria" w:eastAsia="Microsoft YaHei" w:cs="Cambria"/>
          <w:b/>
          <w:bCs/>
          <w:w w:val="90"/>
          <w:sz w:val="36"/>
          <w:szCs w:val="36"/>
        </w:rPr>
        <w:t>Exploratory</w:t>
      </w:r>
      <w:r>
        <w:rPr>
          <w:rFonts w:hint="default" w:ascii="Cambria" w:hAnsi="Cambria" w:eastAsia="Microsoft YaHei" w:cs="Cambria"/>
          <w:b/>
          <w:bCs/>
          <w:spacing w:val="-2"/>
          <w:sz w:val="36"/>
          <w:szCs w:val="36"/>
        </w:rPr>
        <w:t xml:space="preserve"> </w:t>
      </w:r>
      <w:r>
        <w:rPr>
          <w:rFonts w:hint="default" w:ascii="Cambria" w:hAnsi="Cambria" w:eastAsia="Microsoft YaHei" w:cs="Cambria"/>
          <w:b/>
          <w:bCs/>
          <w:w w:val="90"/>
          <w:sz w:val="36"/>
          <w:szCs w:val="36"/>
        </w:rPr>
        <w:t>Data</w:t>
      </w:r>
      <w:r>
        <w:rPr>
          <w:rFonts w:hint="default" w:ascii="Cambria" w:hAnsi="Cambria" w:eastAsia="Microsoft YaHei" w:cs="Cambria"/>
          <w:b/>
          <w:bCs/>
          <w:spacing w:val="-2"/>
          <w:sz w:val="36"/>
          <w:szCs w:val="36"/>
        </w:rPr>
        <w:t xml:space="preserve"> </w:t>
      </w:r>
      <w:r>
        <w:rPr>
          <w:rFonts w:hint="default" w:ascii="Cambria" w:hAnsi="Cambria" w:eastAsia="Microsoft YaHei" w:cs="Cambria"/>
          <w:b/>
          <w:bCs/>
          <w:spacing w:val="-2"/>
          <w:w w:val="90"/>
          <w:sz w:val="36"/>
          <w:szCs w:val="36"/>
        </w:rPr>
        <w:t>Analysis</w:t>
      </w:r>
    </w:p>
    <w:p w14:paraId="7057E9A0">
      <w:pPr>
        <w:pStyle w:val="6"/>
        <w:spacing w:before="299"/>
        <w:ind w:left="120"/>
        <w:rPr>
          <w:rFonts w:hint="default" w:ascii="Cambria" w:hAnsi="Cambria" w:eastAsia="Microsoft YaHei" w:cs="Cambria"/>
          <w:sz w:val="24"/>
          <w:szCs w:val="24"/>
        </w:rPr>
      </w:pPr>
      <w:r>
        <w:rPr>
          <w:rFonts w:hint="default" w:ascii="Cambria" w:hAnsi="Cambria" w:eastAsia="Microsoft YaHei" w:cs="Cambria"/>
          <w:sz w:val="24"/>
          <w:szCs w:val="24"/>
        </w:rPr>
        <w:t>EDA</w:t>
      </w:r>
      <w:r>
        <w:rPr>
          <w:rFonts w:hint="default" w:ascii="Cambria" w:hAnsi="Cambria" w:eastAsia="Microsoft YaHei" w:cs="Cambria"/>
          <w:spacing w:val="33"/>
          <w:sz w:val="24"/>
          <w:szCs w:val="24"/>
        </w:rPr>
        <w:t xml:space="preserve"> </w:t>
      </w:r>
      <w:r>
        <w:rPr>
          <w:rFonts w:hint="default" w:ascii="Cambria" w:hAnsi="Cambria" w:eastAsia="Microsoft YaHei" w:cs="Cambria"/>
          <w:sz w:val="24"/>
          <w:szCs w:val="24"/>
        </w:rPr>
        <w:t>was</w:t>
      </w:r>
      <w:r>
        <w:rPr>
          <w:rFonts w:hint="default" w:ascii="Cambria" w:hAnsi="Cambria" w:eastAsia="Microsoft YaHei" w:cs="Cambria"/>
          <w:spacing w:val="34"/>
          <w:sz w:val="24"/>
          <w:szCs w:val="24"/>
        </w:rPr>
        <w:t xml:space="preserve"> </w:t>
      </w:r>
      <w:r>
        <w:rPr>
          <w:rFonts w:hint="default" w:ascii="Cambria" w:hAnsi="Cambria" w:eastAsia="Microsoft YaHei" w:cs="Cambria"/>
          <w:sz w:val="24"/>
          <w:szCs w:val="24"/>
        </w:rPr>
        <w:t>conducted</w:t>
      </w:r>
      <w:r>
        <w:rPr>
          <w:rFonts w:hint="default" w:ascii="Cambria" w:hAnsi="Cambria" w:eastAsia="Microsoft YaHei" w:cs="Cambria"/>
          <w:spacing w:val="34"/>
          <w:sz w:val="24"/>
          <w:szCs w:val="24"/>
        </w:rPr>
        <w:t xml:space="preserve"> </w:t>
      </w:r>
      <w:r>
        <w:rPr>
          <w:rFonts w:hint="default" w:ascii="Cambria" w:hAnsi="Cambria" w:eastAsia="Microsoft YaHei" w:cs="Cambria"/>
          <w:sz w:val="24"/>
          <w:szCs w:val="24"/>
        </w:rPr>
        <w:t>to</w:t>
      </w:r>
      <w:r>
        <w:rPr>
          <w:rFonts w:hint="default" w:ascii="Cambria" w:hAnsi="Cambria" w:eastAsia="Microsoft YaHei" w:cs="Cambria"/>
          <w:spacing w:val="34"/>
          <w:sz w:val="24"/>
          <w:szCs w:val="24"/>
        </w:rPr>
        <w:t xml:space="preserve"> </w:t>
      </w:r>
      <w:r>
        <w:rPr>
          <w:rFonts w:hint="default" w:ascii="Cambria" w:hAnsi="Cambria" w:eastAsia="Microsoft YaHei" w:cs="Cambria"/>
          <w:sz w:val="24"/>
          <w:szCs w:val="24"/>
        </w:rPr>
        <w:t>understand</w:t>
      </w:r>
      <w:r>
        <w:rPr>
          <w:rFonts w:hint="default" w:ascii="Cambria" w:hAnsi="Cambria" w:eastAsia="Microsoft YaHei" w:cs="Cambria"/>
          <w:spacing w:val="34"/>
          <w:sz w:val="24"/>
          <w:szCs w:val="24"/>
        </w:rPr>
        <w:t xml:space="preserve"> </w:t>
      </w:r>
      <w:r>
        <w:rPr>
          <w:rFonts w:hint="default" w:ascii="Cambria" w:hAnsi="Cambria" w:eastAsia="Microsoft YaHei" w:cs="Cambria"/>
          <w:sz w:val="24"/>
          <w:szCs w:val="24"/>
        </w:rPr>
        <w:t>industry</w:t>
      </w:r>
      <w:r>
        <w:rPr>
          <w:rFonts w:hint="default" w:ascii="Cambria" w:hAnsi="Cambria" w:eastAsia="Microsoft YaHei" w:cs="Cambria"/>
          <w:spacing w:val="34"/>
          <w:sz w:val="24"/>
          <w:szCs w:val="24"/>
        </w:rPr>
        <w:t xml:space="preserve"> </w:t>
      </w:r>
      <w:r>
        <w:rPr>
          <w:rFonts w:hint="default" w:ascii="Cambria" w:hAnsi="Cambria" w:eastAsia="Microsoft YaHei" w:cs="Cambria"/>
          <w:sz w:val="24"/>
          <w:szCs w:val="24"/>
        </w:rPr>
        <w:t>trends</w:t>
      </w:r>
      <w:r>
        <w:rPr>
          <w:rFonts w:hint="default" w:ascii="Cambria" w:hAnsi="Cambria" w:eastAsia="Microsoft YaHei" w:cs="Cambria"/>
          <w:spacing w:val="34"/>
          <w:sz w:val="24"/>
          <w:szCs w:val="24"/>
        </w:rPr>
        <w:t xml:space="preserve"> </w:t>
      </w:r>
      <w:r>
        <w:rPr>
          <w:rFonts w:hint="default" w:ascii="Cambria" w:hAnsi="Cambria" w:eastAsia="Microsoft YaHei" w:cs="Cambria"/>
          <w:sz w:val="24"/>
          <w:szCs w:val="24"/>
        </w:rPr>
        <w:t>and</w:t>
      </w:r>
      <w:r>
        <w:rPr>
          <w:rFonts w:hint="default" w:ascii="Cambria" w:hAnsi="Cambria" w:eastAsia="Microsoft YaHei" w:cs="Cambria"/>
          <w:spacing w:val="34"/>
          <w:sz w:val="24"/>
          <w:szCs w:val="24"/>
        </w:rPr>
        <w:t xml:space="preserve"> </w:t>
      </w:r>
      <w:r>
        <w:rPr>
          <w:rFonts w:hint="default" w:ascii="Cambria" w:hAnsi="Cambria" w:eastAsia="Microsoft YaHei" w:cs="Cambria"/>
          <w:sz w:val="24"/>
          <w:szCs w:val="24"/>
        </w:rPr>
        <w:t>identify</w:t>
      </w:r>
      <w:r>
        <w:rPr>
          <w:rFonts w:hint="default" w:ascii="Cambria" w:hAnsi="Cambria" w:eastAsia="Microsoft YaHei" w:cs="Cambria"/>
          <w:spacing w:val="34"/>
          <w:sz w:val="24"/>
          <w:szCs w:val="24"/>
        </w:rPr>
        <w:t xml:space="preserve"> </w:t>
      </w:r>
      <w:r>
        <w:rPr>
          <w:rFonts w:hint="default" w:ascii="Cambria" w:hAnsi="Cambria" w:eastAsia="Microsoft YaHei" w:cs="Cambria"/>
          <w:spacing w:val="-2"/>
          <w:sz w:val="24"/>
          <w:szCs w:val="24"/>
        </w:rPr>
        <w:t>patterns.</w:t>
      </w:r>
    </w:p>
    <w:p w14:paraId="7C1B4C7B">
      <w:pPr>
        <w:pStyle w:val="6"/>
        <w:spacing w:before="132"/>
        <w:rPr>
          <w:rFonts w:hint="default" w:ascii="Cambria" w:hAnsi="Cambria" w:eastAsia="Microsoft YaHei" w:cs="Cambria"/>
          <w:sz w:val="24"/>
          <w:szCs w:val="24"/>
        </w:rPr>
      </w:pPr>
    </w:p>
    <w:p w14:paraId="55E7FFFF">
      <w:pPr>
        <w:pStyle w:val="3"/>
        <w:keepNext w:val="0"/>
        <w:keepLines w:val="0"/>
        <w:pageBreakBefore w:val="0"/>
        <w:widowControl w:val="0"/>
        <w:kinsoku/>
        <w:wordWrap/>
        <w:overflowPunct/>
        <w:topLinePunct w:val="0"/>
        <w:autoSpaceDE w:val="0"/>
        <w:autoSpaceDN w:val="0"/>
        <w:bidi w:val="0"/>
        <w:adjustRightInd/>
        <w:snapToGrid/>
        <w:spacing w:before="1" w:line="240" w:lineRule="auto"/>
        <w:textAlignment w:val="auto"/>
        <w:rPr>
          <w:rFonts w:hint="default" w:ascii="Cambria" w:hAnsi="Cambria" w:eastAsia="Microsoft YaHei" w:cs="Cambria"/>
          <w:b/>
          <w:bCs w:val="0"/>
          <w:spacing w:val="-2"/>
          <w:w w:val="90"/>
          <w:sz w:val="24"/>
          <w:szCs w:val="24"/>
        </w:rPr>
      </w:pPr>
      <w:bookmarkStart w:id="31" w:name="AUM Growth Analysis"/>
      <w:bookmarkEnd w:id="31"/>
      <w:r>
        <w:rPr>
          <w:rFonts w:hint="default" w:ascii="Cambria" w:hAnsi="Cambria" w:eastAsia="Microsoft YaHei" w:cs="Cambria"/>
          <w:b/>
          <w:bCs w:val="0"/>
          <w:w w:val="90"/>
          <w:sz w:val="24"/>
          <w:szCs w:val="24"/>
        </w:rPr>
        <w:t>AUM</w:t>
      </w:r>
      <w:r>
        <w:rPr>
          <w:rFonts w:hint="default" w:ascii="Cambria" w:hAnsi="Cambria" w:eastAsia="Microsoft YaHei" w:cs="Cambria"/>
          <w:b/>
          <w:bCs w:val="0"/>
          <w:spacing w:val="2"/>
          <w:sz w:val="24"/>
          <w:szCs w:val="24"/>
        </w:rPr>
        <w:t xml:space="preserve"> </w:t>
      </w:r>
      <w:r>
        <w:rPr>
          <w:rFonts w:hint="default" w:ascii="Cambria" w:hAnsi="Cambria" w:eastAsia="Microsoft YaHei" w:cs="Cambria"/>
          <w:b/>
          <w:bCs w:val="0"/>
          <w:w w:val="90"/>
          <w:sz w:val="24"/>
          <w:szCs w:val="24"/>
        </w:rPr>
        <w:t>Growth</w:t>
      </w:r>
      <w:r>
        <w:rPr>
          <w:rFonts w:hint="default" w:ascii="Cambria" w:hAnsi="Cambria" w:eastAsia="Microsoft YaHei" w:cs="Cambria"/>
          <w:b/>
          <w:bCs w:val="0"/>
          <w:spacing w:val="3"/>
          <w:sz w:val="24"/>
          <w:szCs w:val="24"/>
        </w:rPr>
        <w:t xml:space="preserve"> </w:t>
      </w:r>
      <w:r>
        <w:rPr>
          <w:rFonts w:hint="default" w:ascii="Cambria" w:hAnsi="Cambria" w:eastAsia="Microsoft YaHei" w:cs="Cambria"/>
          <w:b/>
          <w:bCs w:val="0"/>
          <w:spacing w:val="-2"/>
          <w:w w:val="90"/>
          <w:sz w:val="24"/>
          <w:szCs w:val="24"/>
        </w:rPr>
        <w:t>Analysis</w:t>
      </w:r>
    </w:p>
    <w:p w14:paraId="787195B2">
      <w:pPr>
        <w:pStyle w:val="3"/>
        <w:keepNext w:val="0"/>
        <w:keepLines w:val="0"/>
        <w:pageBreakBefore w:val="0"/>
        <w:widowControl w:val="0"/>
        <w:kinsoku/>
        <w:wordWrap/>
        <w:overflowPunct/>
        <w:topLinePunct w:val="0"/>
        <w:autoSpaceDE w:val="0"/>
        <w:autoSpaceDN w:val="0"/>
        <w:bidi w:val="0"/>
        <w:adjustRightInd/>
        <w:snapToGrid/>
        <w:spacing w:before="1" w:line="240" w:lineRule="auto"/>
        <w:textAlignment w:val="auto"/>
        <w:rPr>
          <w:rFonts w:hint="default" w:ascii="Cambria" w:hAnsi="Cambria" w:eastAsia="Microsoft YaHei" w:cs="Cambria"/>
          <w:b/>
          <w:bCs w:val="0"/>
          <w:spacing w:val="-2"/>
          <w:w w:val="90"/>
          <w:sz w:val="24"/>
          <w:szCs w:val="24"/>
        </w:rPr>
      </w:pPr>
    </w:p>
    <w:p w14:paraId="46669244">
      <w:pPr>
        <w:pStyle w:val="6"/>
        <w:keepNext w:val="0"/>
        <w:keepLines w:val="0"/>
        <w:pageBreakBefore w:val="0"/>
        <w:widowControl w:val="0"/>
        <w:kinsoku/>
        <w:wordWrap/>
        <w:overflowPunct/>
        <w:topLinePunct w:val="0"/>
        <w:autoSpaceDE w:val="0"/>
        <w:autoSpaceDN w:val="0"/>
        <w:bidi w:val="0"/>
        <w:adjustRightInd/>
        <w:snapToGrid/>
        <w:spacing w:before="0" w:line="240" w:lineRule="auto"/>
        <w:ind w:left="115" w:right="1858"/>
        <w:textAlignment w:val="auto"/>
        <w:rPr>
          <w:rFonts w:hint="default" w:ascii="Cambria" w:hAnsi="Cambria" w:eastAsia="Microsoft YaHei" w:cs="Cambria"/>
          <w:w w:val="105"/>
          <w:sz w:val="24"/>
          <w:szCs w:val="24"/>
        </w:rPr>
      </w:pPr>
      <w:r>
        <w:rPr>
          <w:rFonts w:hint="default" w:ascii="Cambria" w:hAnsi="Cambria" w:eastAsia="Microsoft YaHei" w:cs="Cambria"/>
          <w:w w:val="105"/>
          <w:sz w:val="24"/>
          <w:szCs w:val="24"/>
        </w:rPr>
        <w:t xml:space="preserve">The analysis indicates continuous growth in industry assets between 2022 and 2025. </w:t>
      </w:r>
    </w:p>
    <w:p w14:paraId="4CA7EEEE">
      <w:pPr>
        <w:pStyle w:val="6"/>
        <w:keepNext w:val="0"/>
        <w:keepLines w:val="0"/>
        <w:pageBreakBefore w:val="0"/>
        <w:widowControl w:val="0"/>
        <w:kinsoku/>
        <w:wordWrap/>
        <w:overflowPunct/>
        <w:topLinePunct w:val="0"/>
        <w:autoSpaceDE w:val="0"/>
        <w:autoSpaceDN w:val="0"/>
        <w:bidi w:val="0"/>
        <w:adjustRightInd/>
        <w:snapToGrid/>
        <w:spacing w:before="0" w:line="240" w:lineRule="auto"/>
        <w:ind w:left="115" w:right="1858"/>
        <w:textAlignment w:val="auto"/>
        <w:rPr>
          <w:rFonts w:hint="default" w:ascii="Cambria" w:hAnsi="Cambria" w:eastAsia="Microsoft YaHei" w:cs="Cambria"/>
          <w:w w:val="105"/>
          <w:sz w:val="24"/>
          <w:szCs w:val="24"/>
        </w:rPr>
      </w:pPr>
    </w:p>
    <w:p w14:paraId="2C66D392">
      <w:pPr>
        <w:pStyle w:val="6"/>
        <w:keepNext w:val="0"/>
        <w:keepLines w:val="0"/>
        <w:pageBreakBefore w:val="0"/>
        <w:widowControl w:val="0"/>
        <w:kinsoku/>
        <w:wordWrap/>
        <w:overflowPunct/>
        <w:topLinePunct w:val="0"/>
        <w:autoSpaceDE w:val="0"/>
        <w:autoSpaceDN w:val="0"/>
        <w:bidi w:val="0"/>
        <w:adjustRightInd/>
        <w:snapToGrid/>
        <w:spacing w:before="0" w:line="240" w:lineRule="auto"/>
        <w:ind w:left="115" w:right="1858"/>
        <w:textAlignment w:val="auto"/>
        <w:rPr>
          <w:rFonts w:hint="default" w:ascii="Cambria" w:hAnsi="Cambria" w:eastAsia="Microsoft YaHei" w:cs="Cambria"/>
          <w:w w:val="105"/>
          <w:sz w:val="24"/>
          <w:szCs w:val="24"/>
        </w:rPr>
      </w:pPr>
      <w:r>
        <w:rPr>
          <w:rFonts w:hint="default" w:ascii="Cambria" w:hAnsi="Cambria" w:eastAsia="Microsoft YaHei" w:cs="Cambria"/>
          <w:w w:val="105"/>
          <w:sz w:val="24"/>
          <w:szCs w:val="24"/>
        </w:rPr>
        <w:t>Key observation:</w:t>
      </w:r>
      <w:r>
        <w:rPr>
          <w:rFonts w:hint="default" w:ascii="Cambria" w:hAnsi="Cambria" w:eastAsia="Microsoft YaHei" w:cs="Cambria"/>
          <w:w w:val="105"/>
          <w:sz w:val="24"/>
          <w:szCs w:val="24"/>
          <w:lang w:val="en-US"/>
        </w:rPr>
        <w:t xml:space="preserve">- </w:t>
      </w:r>
      <w:r>
        <w:rPr>
          <w:rFonts w:hint="default" w:ascii="Cambria" w:hAnsi="Cambria" w:eastAsia="Microsoft YaHei" w:cs="Cambria"/>
          <w:w w:val="105"/>
          <w:sz w:val="24"/>
          <w:szCs w:val="24"/>
        </w:rPr>
        <w:t>SBI Mutual Fund emerged as the industry leader with approximately ₹12.5 lakh</w:t>
      </w:r>
      <w:r>
        <w:rPr>
          <w:rFonts w:hint="default" w:ascii="Cambria" w:hAnsi="Cambria" w:eastAsia="Microsoft YaHei" w:cs="Cambria"/>
          <w:w w:val="105"/>
          <w:sz w:val="24"/>
          <w:szCs w:val="24"/>
          <w:lang w:val="en-US"/>
        </w:rPr>
        <w:t xml:space="preserve"> </w:t>
      </w:r>
      <w:r>
        <w:rPr>
          <w:rFonts w:hint="default" w:ascii="Cambria" w:hAnsi="Cambria" w:eastAsia="Microsoft YaHei" w:cs="Cambria"/>
          <w:w w:val="105"/>
          <w:sz w:val="24"/>
          <w:szCs w:val="24"/>
        </w:rPr>
        <w:t xml:space="preserve">crore AUM by 2025. </w:t>
      </w:r>
    </w:p>
    <w:p w14:paraId="0678E126">
      <w:pPr>
        <w:pStyle w:val="6"/>
        <w:keepNext w:val="0"/>
        <w:keepLines w:val="0"/>
        <w:pageBreakBefore w:val="0"/>
        <w:widowControl w:val="0"/>
        <w:kinsoku/>
        <w:wordWrap/>
        <w:overflowPunct/>
        <w:topLinePunct w:val="0"/>
        <w:autoSpaceDE w:val="0"/>
        <w:autoSpaceDN w:val="0"/>
        <w:bidi w:val="0"/>
        <w:adjustRightInd/>
        <w:snapToGrid/>
        <w:spacing w:before="0" w:line="240" w:lineRule="auto"/>
        <w:ind w:left="115" w:right="1858"/>
        <w:textAlignment w:val="auto"/>
        <w:rPr>
          <w:rFonts w:hint="default" w:ascii="Cambria" w:hAnsi="Cambria" w:eastAsia="Microsoft YaHei" w:cs="Cambria"/>
          <w:w w:val="105"/>
          <w:sz w:val="24"/>
          <w:szCs w:val="24"/>
        </w:rPr>
      </w:pPr>
    </w:p>
    <w:p w14:paraId="4D134091">
      <w:pPr>
        <w:pStyle w:val="3"/>
        <w:keepNext w:val="0"/>
        <w:keepLines w:val="0"/>
        <w:pageBreakBefore w:val="0"/>
        <w:widowControl w:val="0"/>
        <w:kinsoku/>
        <w:wordWrap/>
        <w:overflowPunct/>
        <w:topLinePunct w:val="0"/>
        <w:autoSpaceDE w:val="0"/>
        <w:autoSpaceDN w:val="0"/>
        <w:bidi w:val="0"/>
        <w:adjustRightInd/>
        <w:snapToGrid/>
        <w:spacing w:line="240" w:lineRule="auto"/>
        <w:textAlignment w:val="auto"/>
        <w:rPr>
          <w:rFonts w:hint="default" w:ascii="Cambria" w:hAnsi="Cambria" w:eastAsia="Microsoft YaHei" w:cs="Cambria"/>
          <w:b/>
          <w:bCs w:val="0"/>
          <w:sz w:val="24"/>
          <w:szCs w:val="24"/>
        </w:rPr>
      </w:pPr>
      <w:bookmarkStart w:id="32" w:name="Category Inflows"/>
      <w:bookmarkEnd w:id="32"/>
      <w:r>
        <w:rPr>
          <w:rFonts w:hint="default" w:ascii="Cambria" w:hAnsi="Cambria" w:eastAsia="Microsoft YaHei" w:cs="Cambria"/>
          <w:b/>
          <w:bCs w:val="0"/>
          <w:w w:val="90"/>
          <w:sz w:val="24"/>
          <w:szCs w:val="24"/>
        </w:rPr>
        <w:t>Category</w:t>
      </w:r>
      <w:r>
        <w:rPr>
          <w:rFonts w:hint="default" w:ascii="Cambria" w:hAnsi="Cambria" w:eastAsia="Microsoft YaHei" w:cs="Cambria"/>
          <w:b/>
          <w:bCs w:val="0"/>
          <w:spacing w:val="1"/>
          <w:sz w:val="24"/>
          <w:szCs w:val="24"/>
        </w:rPr>
        <w:t xml:space="preserve"> </w:t>
      </w:r>
      <w:r>
        <w:rPr>
          <w:rFonts w:hint="default" w:ascii="Cambria" w:hAnsi="Cambria" w:eastAsia="Microsoft YaHei" w:cs="Cambria"/>
          <w:b/>
          <w:bCs w:val="0"/>
          <w:spacing w:val="-2"/>
          <w:sz w:val="24"/>
          <w:szCs w:val="24"/>
        </w:rPr>
        <w:t>Inflows</w:t>
      </w:r>
    </w:p>
    <w:p w14:paraId="130F2E01">
      <w:pPr>
        <w:pStyle w:val="6"/>
        <w:keepNext w:val="0"/>
        <w:keepLines w:val="0"/>
        <w:pageBreakBefore w:val="0"/>
        <w:widowControl w:val="0"/>
        <w:kinsoku/>
        <w:wordWrap/>
        <w:overflowPunct/>
        <w:topLinePunct w:val="0"/>
        <w:autoSpaceDE w:val="0"/>
        <w:autoSpaceDN w:val="0"/>
        <w:bidi w:val="0"/>
        <w:adjustRightInd/>
        <w:snapToGrid/>
        <w:spacing w:before="260" w:line="240" w:lineRule="auto"/>
        <w:ind w:left="120"/>
        <w:textAlignment w:val="auto"/>
        <w:rPr>
          <w:rFonts w:hint="default" w:ascii="Cambria" w:hAnsi="Cambria" w:eastAsia="Microsoft YaHei" w:cs="Cambria"/>
          <w:sz w:val="24"/>
          <w:szCs w:val="24"/>
        </w:rPr>
      </w:pPr>
      <w:r>
        <w:rPr>
          <w:rFonts w:hint="default" w:ascii="Cambria" w:hAnsi="Cambria" w:eastAsia="Microsoft YaHei" w:cs="Cambria"/>
          <w:sz w:val="24"/>
          <w:szCs w:val="24"/>
        </w:rPr>
        <w:t>Liquid</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funds</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received</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the</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largest</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inflows</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across</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categories,</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reflecting</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investor</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preference</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for</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liquidity</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 xml:space="preserve">and </w:t>
      </w:r>
      <w:r>
        <w:rPr>
          <w:rFonts w:hint="default" w:ascii="Cambria" w:hAnsi="Cambria" w:eastAsia="Microsoft YaHei" w:cs="Cambria"/>
          <w:spacing w:val="-2"/>
          <w:w w:val="110"/>
          <w:sz w:val="24"/>
          <w:szCs w:val="24"/>
        </w:rPr>
        <w:t>stability.</w:t>
      </w:r>
    </w:p>
    <w:p w14:paraId="03AA9598">
      <w:pPr>
        <w:pStyle w:val="6"/>
        <w:keepNext w:val="0"/>
        <w:keepLines w:val="0"/>
        <w:pageBreakBefore w:val="0"/>
        <w:widowControl w:val="0"/>
        <w:kinsoku/>
        <w:wordWrap/>
        <w:overflowPunct/>
        <w:topLinePunct w:val="0"/>
        <w:autoSpaceDE w:val="0"/>
        <w:autoSpaceDN w:val="0"/>
        <w:bidi w:val="0"/>
        <w:adjustRightInd/>
        <w:snapToGrid/>
        <w:spacing w:before="131" w:line="240" w:lineRule="auto"/>
        <w:textAlignment w:val="auto"/>
        <w:rPr>
          <w:rFonts w:hint="default" w:ascii="Cambria" w:hAnsi="Cambria" w:eastAsia="Microsoft YaHei" w:cs="Cambria"/>
          <w:sz w:val="24"/>
          <w:szCs w:val="24"/>
        </w:rPr>
      </w:pPr>
    </w:p>
    <w:p w14:paraId="381A1257">
      <w:pPr>
        <w:pStyle w:val="3"/>
        <w:keepNext w:val="0"/>
        <w:keepLines w:val="0"/>
        <w:pageBreakBefore w:val="0"/>
        <w:widowControl w:val="0"/>
        <w:kinsoku/>
        <w:wordWrap/>
        <w:overflowPunct/>
        <w:topLinePunct w:val="0"/>
        <w:autoSpaceDE w:val="0"/>
        <w:autoSpaceDN w:val="0"/>
        <w:bidi w:val="0"/>
        <w:adjustRightInd/>
        <w:snapToGrid/>
        <w:spacing w:before="1" w:line="240" w:lineRule="auto"/>
        <w:textAlignment w:val="auto"/>
        <w:rPr>
          <w:rFonts w:hint="default" w:ascii="Cambria" w:hAnsi="Cambria" w:eastAsia="Microsoft YaHei" w:cs="Cambria"/>
          <w:b/>
          <w:bCs w:val="0"/>
          <w:sz w:val="24"/>
          <w:szCs w:val="24"/>
        </w:rPr>
      </w:pPr>
      <w:bookmarkStart w:id="33" w:name="Investor Demographics"/>
      <w:bookmarkEnd w:id="33"/>
      <w:r>
        <w:rPr>
          <w:rFonts w:hint="default" w:ascii="Cambria" w:hAnsi="Cambria" w:eastAsia="Microsoft YaHei" w:cs="Cambria"/>
          <w:b/>
          <w:bCs w:val="0"/>
          <w:w w:val="90"/>
          <w:sz w:val="24"/>
          <w:szCs w:val="24"/>
        </w:rPr>
        <w:t>Investor</w:t>
      </w:r>
      <w:r>
        <w:rPr>
          <w:rFonts w:hint="default" w:ascii="Cambria" w:hAnsi="Cambria" w:eastAsia="Microsoft YaHei" w:cs="Cambria"/>
          <w:b/>
          <w:bCs w:val="0"/>
          <w:spacing w:val="15"/>
          <w:sz w:val="24"/>
          <w:szCs w:val="24"/>
        </w:rPr>
        <w:t xml:space="preserve"> </w:t>
      </w:r>
      <w:r>
        <w:rPr>
          <w:rFonts w:hint="default" w:ascii="Cambria" w:hAnsi="Cambria" w:eastAsia="Microsoft YaHei" w:cs="Cambria"/>
          <w:b/>
          <w:bCs w:val="0"/>
          <w:spacing w:val="-2"/>
          <w:sz w:val="24"/>
          <w:szCs w:val="24"/>
        </w:rPr>
        <w:t>Demographics</w:t>
      </w:r>
    </w:p>
    <w:p w14:paraId="67DA8036">
      <w:pPr>
        <w:pStyle w:val="6"/>
        <w:keepNext w:val="0"/>
        <w:keepLines w:val="0"/>
        <w:pageBreakBefore w:val="0"/>
        <w:widowControl w:val="0"/>
        <w:kinsoku/>
        <w:wordWrap/>
        <w:overflowPunct/>
        <w:topLinePunct w:val="0"/>
        <w:autoSpaceDE w:val="0"/>
        <w:autoSpaceDN w:val="0"/>
        <w:bidi w:val="0"/>
        <w:adjustRightInd/>
        <w:snapToGrid/>
        <w:spacing w:before="260" w:line="240" w:lineRule="auto"/>
        <w:ind w:left="120"/>
        <w:textAlignment w:val="auto"/>
        <w:rPr>
          <w:rFonts w:hint="default" w:ascii="Cambria" w:hAnsi="Cambria" w:eastAsia="Microsoft YaHei" w:cs="Cambria"/>
          <w:sz w:val="24"/>
          <w:szCs w:val="24"/>
        </w:rPr>
      </w:pPr>
      <w:r>
        <w:rPr>
          <w:rFonts w:hint="default" w:ascii="Cambria" w:hAnsi="Cambria" w:eastAsia="Microsoft YaHei" w:cs="Cambria"/>
          <w:w w:val="110"/>
          <w:sz w:val="24"/>
          <w:szCs w:val="24"/>
        </w:rPr>
        <w:t>The</w:t>
      </w:r>
      <w:r>
        <w:rPr>
          <w:rFonts w:hint="default" w:ascii="Cambria" w:hAnsi="Cambria" w:eastAsia="Microsoft YaHei" w:cs="Cambria"/>
          <w:spacing w:val="-14"/>
          <w:w w:val="110"/>
          <w:sz w:val="24"/>
          <w:szCs w:val="24"/>
        </w:rPr>
        <w:t xml:space="preserve"> </w:t>
      </w:r>
      <w:r>
        <w:rPr>
          <w:rFonts w:hint="default" w:ascii="Cambria" w:hAnsi="Cambria" w:eastAsia="Microsoft YaHei" w:cs="Cambria"/>
          <w:w w:val="110"/>
          <w:sz w:val="24"/>
          <w:szCs w:val="24"/>
        </w:rPr>
        <w:t>26–35</w:t>
      </w:r>
      <w:r>
        <w:rPr>
          <w:rFonts w:hint="default" w:ascii="Cambria" w:hAnsi="Cambria" w:eastAsia="Microsoft YaHei" w:cs="Cambria"/>
          <w:spacing w:val="-13"/>
          <w:w w:val="110"/>
          <w:sz w:val="24"/>
          <w:szCs w:val="24"/>
        </w:rPr>
        <w:t xml:space="preserve"> </w:t>
      </w:r>
      <w:r>
        <w:rPr>
          <w:rFonts w:hint="default" w:ascii="Cambria" w:hAnsi="Cambria" w:eastAsia="Microsoft YaHei" w:cs="Cambria"/>
          <w:w w:val="110"/>
          <w:sz w:val="24"/>
          <w:szCs w:val="24"/>
        </w:rPr>
        <w:t>age</w:t>
      </w:r>
      <w:r>
        <w:rPr>
          <w:rFonts w:hint="default" w:ascii="Cambria" w:hAnsi="Cambria" w:eastAsia="Microsoft YaHei" w:cs="Cambria"/>
          <w:spacing w:val="-13"/>
          <w:w w:val="110"/>
          <w:sz w:val="24"/>
          <w:szCs w:val="24"/>
        </w:rPr>
        <w:t xml:space="preserve"> </w:t>
      </w:r>
      <w:r>
        <w:rPr>
          <w:rFonts w:hint="default" w:ascii="Cambria" w:hAnsi="Cambria" w:eastAsia="Microsoft YaHei" w:cs="Cambria"/>
          <w:w w:val="110"/>
          <w:sz w:val="24"/>
          <w:szCs w:val="24"/>
        </w:rPr>
        <w:t>group</w:t>
      </w:r>
      <w:r>
        <w:rPr>
          <w:rFonts w:hint="default" w:ascii="Cambria" w:hAnsi="Cambria" w:eastAsia="Microsoft YaHei" w:cs="Cambria"/>
          <w:spacing w:val="-13"/>
          <w:w w:val="110"/>
          <w:sz w:val="24"/>
          <w:szCs w:val="24"/>
        </w:rPr>
        <w:t xml:space="preserve"> </w:t>
      </w:r>
      <w:r>
        <w:rPr>
          <w:rFonts w:hint="default" w:ascii="Cambria" w:hAnsi="Cambria" w:eastAsia="Microsoft YaHei" w:cs="Cambria"/>
          <w:w w:val="110"/>
          <w:sz w:val="24"/>
          <w:szCs w:val="24"/>
        </w:rPr>
        <w:t>constituted</w:t>
      </w:r>
      <w:r>
        <w:rPr>
          <w:rFonts w:hint="default" w:ascii="Cambria" w:hAnsi="Cambria" w:eastAsia="Microsoft YaHei" w:cs="Cambria"/>
          <w:spacing w:val="-13"/>
          <w:w w:val="110"/>
          <w:sz w:val="24"/>
          <w:szCs w:val="24"/>
        </w:rPr>
        <w:t xml:space="preserve"> </w:t>
      </w:r>
      <w:r>
        <w:rPr>
          <w:rFonts w:hint="default" w:ascii="Cambria" w:hAnsi="Cambria" w:eastAsia="Microsoft YaHei" w:cs="Cambria"/>
          <w:w w:val="110"/>
          <w:sz w:val="24"/>
          <w:szCs w:val="24"/>
        </w:rPr>
        <w:t>the</w:t>
      </w:r>
      <w:r>
        <w:rPr>
          <w:rFonts w:hint="default" w:ascii="Cambria" w:hAnsi="Cambria" w:eastAsia="Microsoft YaHei" w:cs="Cambria"/>
          <w:spacing w:val="-13"/>
          <w:w w:val="110"/>
          <w:sz w:val="24"/>
          <w:szCs w:val="24"/>
        </w:rPr>
        <w:t xml:space="preserve"> </w:t>
      </w:r>
      <w:r>
        <w:rPr>
          <w:rFonts w:hint="default" w:ascii="Cambria" w:hAnsi="Cambria" w:eastAsia="Microsoft YaHei" w:cs="Cambria"/>
          <w:w w:val="110"/>
          <w:sz w:val="24"/>
          <w:szCs w:val="24"/>
        </w:rPr>
        <w:t>largest</w:t>
      </w:r>
      <w:r>
        <w:rPr>
          <w:rFonts w:hint="default" w:ascii="Cambria" w:hAnsi="Cambria" w:eastAsia="Microsoft YaHei" w:cs="Cambria"/>
          <w:spacing w:val="-14"/>
          <w:w w:val="110"/>
          <w:sz w:val="24"/>
          <w:szCs w:val="24"/>
        </w:rPr>
        <w:t xml:space="preserve"> </w:t>
      </w:r>
      <w:r>
        <w:rPr>
          <w:rFonts w:hint="default" w:ascii="Cambria" w:hAnsi="Cambria" w:eastAsia="Microsoft YaHei" w:cs="Cambria"/>
          <w:w w:val="110"/>
          <w:sz w:val="24"/>
          <w:szCs w:val="24"/>
        </w:rPr>
        <w:t>investor</w:t>
      </w:r>
      <w:r>
        <w:rPr>
          <w:rFonts w:hint="default" w:ascii="Cambria" w:hAnsi="Cambria" w:eastAsia="Microsoft YaHei" w:cs="Cambria"/>
          <w:spacing w:val="-13"/>
          <w:w w:val="110"/>
          <w:sz w:val="24"/>
          <w:szCs w:val="24"/>
        </w:rPr>
        <w:t xml:space="preserve"> </w:t>
      </w:r>
      <w:r>
        <w:rPr>
          <w:rFonts w:hint="default" w:ascii="Cambria" w:hAnsi="Cambria" w:eastAsia="Microsoft YaHei" w:cs="Cambria"/>
          <w:w w:val="110"/>
          <w:sz w:val="24"/>
          <w:szCs w:val="24"/>
        </w:rPr>
        <w:t>segment,</w:t>
      </w:r>
      <w:r>
        <w:rPr>
          <w:rFonts w:hint="default" w:ascii="Cambria" w:hAnsi="Cambria" w:eastAsia="Microsoft YaHei" w:cs="Cambria"/>
          <w:spacing w:val="-13"/>
          <w:w w:val="110"/>
          <w:sz w:val="24"/>
          <w:szCs w:val="24"/>
        </w:rPr>
        <w:t xml:space="preserve"> </w:t>
      </w:r>
      <w:r>
        <w:rPr>
          <w:rFonts w:hint="default" w:ascii="Cambria" w:hAnsi="Cambria" w:eastAsia="Microsoft YaHei" w:cs="Cambria"/>
          <w:w w:val="110"/>
          <w:sz w:val="24"/>
          <w:szCs w:val="24"/>
        </w:rPr>
        <w:t>indicating</w:t>
      </w:r>
      <w:r>
        <w:rPr>
          <w:rFonts w:hint="default" w:ascii="Cambria" w:hAnsi="Cambria" w:eastAsia="Microsoft YaHei" w:cs="Cambria"/>
          <w:spacing w:val="-13"/>
          <w:w w:val="110"/>
          <w:sz w:val="24"/>
          <w:szCs w:val="24"/>
        </w:rPr>
        <w:t xml:space="preserve"> </w:t>
      </w:r>
      <w:r>
        <w:rPr>
          <w:rFonts w:hint="default" w:ascii="Cambria" w:hAnsi="Cambria" w:eastAsia="Microsoft YaHei" w:cs="Cambria"/>
          <w:w w:val="110"/>
          <w:sz w:val="24"/>
          <w:szCs w:val="24"/>
        </w:rPr>
        <w:t>strong</w:t>
      </w:r>
      <w:r>
        <w:rPr>
          <w:rFonts w:hint="default" w:ascii="Cambria" w:hAnsi="Cambria" w:eastAsia="Microsoft YaHei" w:cs="Cambria"/>
          <w:spacing w:val="-13"/>
          <w:w w:val="110"/>
          <w:sz w:val="24"/>
          <w:szCs w:val="24"/>
        </w:rPr>
        <w:t xml:space="preserve"> </w:t>
      </w:r>
      <w:r>
        <w:rPr>
          <w:rFonts w:hint="default" w:ascii="Cambria" w:hAnsi="Cambria" w:eastAsia="Microsoft YaHei" w:cs="Cambria"/>
          <w:w w:val="110"/>
          <w:sz w:val="24"/>
          <w:szCs w:val="24"/>
        </w:rPr>
        <w:t>participation</w:t>
      </w:r>
      <w:r>
        <w:rPr>
          <w:rFonts w:hint="default" w:ascii="Cambria" w:hAnsi="Cambria" w:eastAsia="Microsoft YaHei" w:cs="Cambria"/>
          <w:spacing w:val="-13"/>
          <w:w w:val="110"/>
          <w:sz w:val="24"/>
          <w:szCs w:val="24"/>
        </w:rPr>
        <w:t xml:space="preserve"> </w:t>
      </w:r>
      <w:r>
        <w:rPr>
          <w:rFonts w:hint="default" w:ascii="Cambria" w:hAnsi="Cambria" w:eastAsia="Microsoft YaHei" w:cs="Cambria"/>
          <w:w w:val="110"/>
          <w:sz w:val="24"/>
          <w:szCs w:val="24"/>
        </w:rPr>
        <w:t>from</w:t>
      </w:r>
      <w:r>
        <w:rPr>
          <w:rFonts w:hint="default" w:ascii="Cambria" w:hAnsi="Cambria" w:eastAsia="Microsoft YaHei" w:cs="Cambria"/>
          <w:spacing w:val="-13"/>
          <w:w w:val="110"/>
          <w:sz w:val="24"/>
          <w:szCs w:val="24"/>
        </w:rPr>
        <w:t xml:space="preserve"> </w:t>
      </w:r>
      <w:r>
        <w:rPr>
          <w:rFonts w:hint="default" w:ascii="Cambria" w:hAnsi="Cambria" w:eastAsia="Microsoft YaHei" w:cs="Cambria"/>
          <w:w w:val="110"/>
          <w:sz w:val="24"/>
          <w:szCs w:val="24"/>
        </w:rPr>
        <w:t xml:space="preserve">young </w:t>
      </w:r>
      <w:r>
        <w:rPr>
          <w:rFonts w:hint="default" w:ascii="Cambria" w:hAnsi="Cambria" w:eastAsia="Microsoft YaHei" w:cs="Cambria"/>
          <w:spacing w:val="-2"/>
          <w:w w:val="110"/>
          <w:sz w:val="24"/>
          <w:szCs w:val="24"/>
        </w:rPr>
        <w:t>professionals.</w:t>
      </w:r>
    </w:p>
    <w:p w14:paraId="51312C48">
      <w:pPr>
        <w:pStyle w:val="6"/>
        <w:keepNext w:val="0"/>
        <w:keepLines w:val="0"/>
        <w:pageBreakBefore w:val="0"/>
        <w:widowControl w:val="0"/>
        <w:kinsoku/>
        <w:wordWrap/>
        <w:overflowPunct/>
        <w:topLinePunct w:val="0"/>
        <w:autoSpaceDE w:val="0"/>
        <w:autoSpaceDN w:val="0"/>
        <w:bidi w:val="0"/>
        <w:adjustRightInd/>
        <w:snapToGrid/>
        <w:spacing w:before="132" w:line="240" w:lineRule="auto"/>
        <w:textAlignment w:val="auto"/>
        <w:rPr>
          <w:rFonts w:hint="default" w:ascii="Cambria" w:hAnsi="Cambria" w:eastAsia="Microsoft YaHei" w:cs="Cambria"/>
          <w:sz w:val="24"/>
          <w:szCs w:val="24"/>
        </w:rPr>
      </w:pPr>
    </w:p>
    <w:p w14:paraId="737B17DF">
      <w:pPr>
        <w:pStyle w:val="3"/>
        <w:keepNext w:val="0"/>
        <w:keepLines w:val="0"/>
        <w:pageBreakBefore w:val="0"/>
        <w:widowControl w:val="0"/>
        <w:kinsoku/>
        <w:wordWrap/>
        <w:overflowPunct/>
        <w:topLinePunct w:val="0"/>
        <w:autoSpaceDE w:val="0"/>
        <w:autoSpaceDN w:val="0"/>
        <w:bidi w:val="0"/>
        <w:adjustRightInd/>
        <w:snapToGrid/>
        <w:spacing w:line="240" w:lineRule="auto"/>
        <w:textAlignment w:val="auto"/>
        <w:rPr>
          <w:rFonts w:hint="default" w:ascii="Cambria" w:hAnsi="Cambria" w:eastAsia="Microsoft YaHei" w:cs="Cambria"/>
          <w:b/>
          <w:bCs w:val="0"/>
          <w:sz w:val="24"/>
          <w:szCs w:val="24"/>
        </w:rPr>
      </w:pPr>
      <w:bookmarkStart w:id="34" w:name="Geographic Analysis"/>
      <w:bookmarkEnd w:id="34"/>
      <w:r>
        <w:rPr>
          <w:rFonts w:hint="default" w:ascii="Cambria" w:hAnsi="Cambria" w:eastAsia="Microsoft YaHei" w:cs="Cambria"/>
          <w:b/>
          <w:bCs w:val="0"/>
          <w:w w:val="90"/>
          <w:sz w:val="24"/>
          <w:szCs w:val="24"/>
        </w:rPr>
        <w:t>Geographic</w:t>
      </w:r>
      <w:r>
        <w:rPr>
          <w:rFonts w:hint="default" w:ascii="Cambria" w:hAnsi="Cambria" w:eastAsia="Microsoft YaHei" w:cs="Cambria"/>
          <w:b/>
          <w:bCs w:val="0"/>
          <w:spacing w:val="-3"/>
          <w:w w:val="95"/>
          <w:sz w:val="24"/>
          <w:szCs w:val="24"/>
        </w:rPr>
        <w:t xml:space="preserve"> </w:t>
      </w:r>
      <w:r>
        <w:rPr>
          <w:rFonts w:hint="default" w:ascii="Cambria" w:hAnsi="Cambria" w:eastAsia="Microsoft YaHei" w:cs="Cambria"/>
          <w:b/>
          <w:bCs w:val="0"/>
          <w:spacing w:val="-2"/>
          <w:w w:val="95"/>
          <w:sz w:val="24"/>
          <w:szCs w:val="24"/>
        </w:rPr>
        <w:t>Analysis</w:t>
      </w:r>
    </w:p>
    <w:p w14:paraId="5B4E8635">
      <w:pPr>
        <w:pStyle w:val="6"/>
        <w:keepNext w:val="0"/>
        <w:keepLines w:val="0"/>
        <w:pageBreakBefore w:val="0"/>
        <w:widowControl w:val="0"/>
        <w:kinsoku/>
        <w:wordWrap/>
        <w:overflowPunct/>
        <w:topLinePunct w:val="0"/>
        <w:autoSpaceDE w:val="0"/>
        <w:autoSpaceDN w:val="0"/>
        <w:bidi w:val="0"/>
        <w:adjustRightInd/>
        <w:snapToGrid/>
        <w:spacing w:before="261" w:line="240" w:lineRule="auto"/>
        <w:ind w:left="120"/>
        <w:textAlignment w:val="auto"/>
        <w:rPr>
          <w:rFonts w:hint="default" w:ascii="Cambria" w:hAnsi="Cambria" w:eastAsia="Microsoft YaHei" w:cs="Cambria"/>
          <w:sz w:val="24"/>
          <w:szCs w:val="24"/>
        </w:rPr>
      </w:pPr>
      <w:r>
        <w:rPr>
          <w:rFonts w:hint="default" w:ascii="Cambria" w:hAnsi="Cambria" w:eastAsia="Microsoft YaHei" w:cs="Cambria"/>
          <w:w w:val="110"/>
          <w:sz w:val="24"/>
          <w:szCs w:val="24"/>
        </w:rPr>
        <w:t>Major</w:t>
      </w:r>
      <w:r>
        <w:rPr>
          <w:rFonts w:hint="default" w:ascii="Cambria" w:hAnsi="Cambria" w:eastAsia="Microsoft YaHei" w:cs="Cambria"/>
          <w:spacing w:val="-13"/>
          <w:w w:val="110"/>
          <w:sz w:val="24"/>
          <w:szCs w:val="24"/>
        </w:rPr>
        <w:t xml:space="preserve"> </w:t>
      </w:r>
      <w:r>
        <w:rPr>
          <w:rFonts w:hint="default" w:ascii="Cambria" w:hAnsi="Cambria" w:eastAsia="Microsoft YaHei" w:cs="Cambria"/>
          <w:w w:val="110"/>
          <w:sz w:val="24"/>
          <w:szCs w:val="24"/>
        </w:rPr>
        <w:t>investment</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contributions</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originated</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from</w:t>
      </w:r>
      <w:r>
        <w:rPr>
          <w:rFonts w:hint="default" w:ascii="Cambria" w:hAnsi="Cambria" w:eastAsia="Microsoft YaHei" w:cs="Cambria"/>
          <w:spacing w:val="-13"/>
          <w:w w:val="110"/>
          <w:sz w:val="24"/>
          <w:szCs w:val="24"/>
        </w:rPr>
        <w:t xml:space="preserve"> </w:t>
      </w:r>
      <w:r>
        <w:rPr>
          <w:rFonts w:hint="default" w:ascii="Cambria" w:hAnsi="Cambria" w:eastAsia="Microsoft YaHei" w:cs="Cambria"/>
          <w:w w:val="110"/>
          <w:sz w:val="24"/>
          <w:szCs w:val="24"/>
        </w:rPr>
        <w:t>metropolitan</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and</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Tier-1</w:t>
      </w:r>
      <w:r>
        <w:rPr>
          <w:rFonts w:hint="default" w:ascii="Cambria" w:hAnsi="Cambria" w:eastAsia="Microsoft YaHei" w:cs="Cambria"/>
          <w:spacing w:val="-12"/>
          <w:w w:val="110"/>
          <w:sz w:val="24"/>
          <w:szCs w:val="24"/>
        </w:rPr>
        <w:t xml:space="preserve"> </w:t>
      </w:r>
      <w:r>
        <w:rPr>
          <w:rFonts w:hint="default" w:ascii="Cambria" w:hAnsi="Cambria" w:eastAsia="Microsoft YaHei" w:cs="Cambria"/>
          <w:spacing w:val="-2"/>
          <w:w w:val="110"/>
          <w:sz w:val="24"/>
          <w:szCs w:val="24"/>
        </w:rPr>
        <w:t>cities.</w:t>
      </w:r>
    </w:p>
    <w:p w14:paraId="753B94F5">
      <w:pPr>
        <w:pStyle w:val="6"/>
        <w:keepNext w:val="0"/>
        <w:keepLines w:val="0"/>
        <w:pageBreakBefore w:val="0"/>
        <w:widowControl w:val="0"/>
        <w:kinsoku/>
        <w:wordWrap/>
        <w:overflowPunct/>
        <w:topLinePunct w:val="0"/>
        <w:autoSpaceDE w:val="0"/>
        <w:autoSpaceDN w:val="0"/>
        <w:bidi w:val="0"/>
        <w:adjustRightInd/>
        <w:snapToGrid/>
        <w:spacing w:before="77" w:line="240" w:lineRule="auto"/>
        <w:textAlignment w:val="auto"/>
        <w:rPr>
          <w:rFonts w:hint="default" w:ascii="Cambria" w:hAnsi="Cambria" w:eastAsia="Microsoft YaHei" w:cs="Cambria"/>
          <w:sz w:val="24"/>
          <w:szCs w:val="24"/>
        </w:rPr>
      </w:pPr>
    </w:p>
    <w:p w14:paraId="47315D80">
      <w:pPr>
        <w:pStyle w:val="6"/>
        <w:keepNext w:val="0"/>
        <w:keepLines w:val="0"/>
        <w:pageBreakBefore w:val="0"/>
        <w:widowControl w:val="0"/>
        <w:kinsoku/>
        <w:wordWrap/>
        <w:overflowPunct/>
        <w:topLinePunct w:val="0"/>
        <w:autoSpaceDE w:val="0"/>
        <w:autoSpaceDN w:val="0"/>
        <w:bidi w:val="0"/>
        <w:adjustRightInd/>
        <w:snapToGrid/>
        <w:spacing w:after="0" w:line="240" w:lineRule="auto"/>
        <w:textAlignment w:val="auto"/>
        <w:rPr>
          <w:rFonts w:hint="default" w:ascii="Cambria" w:hAnsi="Cambria" w:eastAsia="Microsoft YaHei" w:cs="Cambria"/>
          <w:sz w:val="24"/>
          <w:szCs w:val="24"/>
        </w:rPr>
        <w:sectPr>
          <w:pgSz w:w="12240" w:h="15840"/>
          <w:pgMar w:top="1380" w:right="1440" w:bottom="840" w:left="1440" w:header="0" w:footer="643" w:gutter="0"/>
          <w:cols w:space="720" w:num="1"/>
        </w:sectPr>
      </w:pPr>
    </w:p>
    <w:p w14:paraId="7C0D7676">
      <w:pPr>
        <w:pStyle w:val="2"/>
        <w:numPr>
          <w:numId w:val="0"/>
        </w:numPr>
        <w:tabs>
          <w:tab w:val="left" w:pos="521"/>
        </w:tabs>
        <w:spacing w:before="73" w:after="0" w:line="240" w:lineRule="auto"/>
        <w:ind w:left="120" w:leftChars="0" w:right="0" w:rightChars="0"/>
        <w:jc w:val="center"/>
        <w:rPr>
          <w:rFonts w:hint="default" w:ascii="Cambria" w:hAnsi="Cambria" w:eastAsia="Microsoft YaHei" w:cs="Cambria"/>
          <w:b/>
          <w:bCs w:val="0"/>
          <w:sz w:val="36"/>
          <w:szCs w:val="36"/>
        </w:rPr>
      </w:pPr>
      <w:bookmarkStart w:id="35" w:name="9. Performance Analytics"/>
      <w:bookmarkEnd w:id="35"/>
      <w:r>
        <w:rPr>
          <w:rFonts w:hint="default" w:ascii="Cambria" w:hAnsi="Cambria" w:eastAsia="Microsoft YaHei" w:cs="Cambria"/>
          <w:b/>
          <w:bCs w:val="0"/>
          <w:w w:val="90"/>
          <w:sz w:val="36"/>
          <w:szCs w:val="36"/>
        </w:rPr>
        <w:t>Performance</w:t>
      </w:r>
      <w:r>
        <w:rPr>
          <w:rFonts w:hint="default" w:ascii="Cambria" w:hAnsi="Cambria" w:eastAsia="Microsoft YaHei" w:cs="Cambria"/>
          <w:b/>
          <w:bCs w:val="0"/>
          <w:spacing w:val="25"/>
          <w:sz w:val="36"/>
          <w:szCs w:val="36"/>
        </w:rPr>
        <w:t xml:space="preserve"> </w:t>
      </w:r>
      <w:r>
        <w:rPr>
          <w:rFonts w:hint="default" w:ascii="Cambria" w:hAnsi="Cambria" w:eastAsia="Microsoft YaHei" w:cs="Cambria"/>
          <w:b/>
          <w:bCs w:val="0"/>
          <w:spacing w:val="-2"/>
          <w:sz w:val="36"/>
          <w:szCs w:val="36"/>
        </w:rPr>
        <w:t>Analytics</w:t>
      </w:r>
    </w:p>
    <w:p w14:paraId="47E9F317">
      <w:pPr>
        <w:pStyle w:val="6"/>
        <w:spacing w:before="299"/>
        <w:ind w:left="120"/>
        <w:rPr>
          <w:rFonts w:hint="default" w:ascii="Cambria" w:hAnsi="Cambria" w:eastAsia="Microsoft YaHei" w:cs="Cambria"/>
          <w:sz w:val="24"/>
          <w:szCs w:val="24"/>
        </w:rPr>
      </w:pPr>
      <w:r>
        <w:rPr>
          <w:rFonts w:hint="default" w:ascii="Cambria" w:hAnsi="Cambria" w:eastAsia="Microsoft YaHei" w:cs="Cambria"/>
          <w:spacing w:val="2"/>
          <w:sz w:val="24"/>
          <w:szCs w:val="24"/>
        </w:rPr>
        <w:t>Performance</w:t>
      </w:r>
      <w:r>
        <w:rPr>
          <w:rFonts w:hint="default" w:ascii="Cambria" w:hAnsi="Cambria" w:eastAsia="Microsoft YaHei" w:cs="Cambria"/>
          <w:spacing w:val="29"/>
          <w:sz w:val="24"/>
          <w:szCs w:val="24"/>
        </w:rPr>
        <w:t xml:space="preserve"> </w:t>
      </w:r>
      <w:r>
        <w:rPr>
          <w:rFonts w:hint="default" w:ascii="Cambria" w:hAnsi="Cambria" w:eastAsia="Microsoft YaHei" w:cs="Cambria"/>
          <w:spacing w:val="2"/>
          <w:sz w:val="24"/>
          <w:szCs w:val="24"/>
        </w:rPr>
        <w:t>evaluation</w:t>
      </w:r>
      <w:r>
        <w:rPr>
          <w:rFonts w:hint="default" w:ascii="Cambria" w:hAnsi="Cambria" w:eastAsia="Microsoft YaHei" w:cs="Cambria"/>
          <w:spacing w:val="30"/>
          <w:sz w:val="24"/>
          <w:szCs w:val="24"/>
        </w:rPr>
        <w:t xml:space="preserve"> </w:t>
      </w:r>
      <w:r>
        <w:rPr>
          <w:rFonts w:hint="default" w:ascii="Cambria" w:hAnsi="Cambria" w:eastAsia="Microsoft YaHei" w:cs="Cambria"/>
          <w:spacing w:val="2"/>
          <w:sz w:val="24"/>
          <w:szCs w:val="24"/>
        </w:rPr>
        <w:t>was</w:t>
      </w:r>
      <w:r>
        <w:rPr>
          <w:rFonts w:hint="default" w:ascii="Cambria" w:hAnsi="Cambria" w:eastAsia="Microsoft YaHei" w:cs="Cambria"/>
          <w:spacing w:val="29"/>
          <w:sz w:val="24"/>
          <w:szCs w:val="24"/>
        </w:rPr>
        <w:t xml:space="preserve"> </w:t>
      </w:r>
      <w:r>
        <w:rPr>
          <w:rFonts w:hint="default" w:ascii="Cambria" w:hAnsi="Cambria" w:eastAsia="Microsoft YaHei" w:cs="Cambria"/>
          <w:spacing w:val="2"/>
          <w:sz w:val="24"/>
          <w:szCs w:val="24"/>
        </w:rPr>
        <w:t>conducted</w:t>
      </w:r>
      <w:r>
        <w:rPr>
          <w:rFonts w:hint="default" w:ascii="Cambria" w:hAnsi="Cambria" w:eastAsia="Microsoft YaHei" w:cs="Cambria"/>
          <w:spacing w:val="30"/>
          <w:sz w:val="24"/>
          <w:szCs w:val="24"/>
        </w:rPr>
        <w:t xml:space="preserve"> </w:t>
      </w:r>
      <w:r>
        <w:rPr>
          <w:rFonts w:hint="default" w:ascii="Cambria" w:hAnsi="Cambria" w:eastAsia="Microsoft YaHei" w:cs="Cambria"/>
          <w:spacing w:val="2"/>
          <w:sz w:val="24"/>
          <w:szCs w:val="24"/>
        </w:rPr>
        <w:t>using</w:t>
      </w:r>
      <w:r>
        <w:rPr>
          <w:rFonts w:hint="default" w:ascii="Cambria" w:hAnsi="Cambria" w:eastAsia="Microsoft YaHei" w:cs="Cambria"/>
          <w:spacing w:val="29"/>
          <w:sz w:val="24"/>
          <w:szCs w:val="24"/>
        </w:rPr>
        <w:t xml:space="preserve"> </w:t>
      </w:r>
      <w:r>
        <w:rPr>
          <w:rFonts w:hint="default" w:ascii="Cambria" w:hAnsi="Cambria" w:eastAsia="Microsoft YaHei" w:cs="Cambria"/>
          <w:spacing w:val="2"/>
          <w:sz w:val="24"/>
          <w:szCs w:val="24"/>
        </w:rPr>
        <w:t>multiple</w:t>
      </w:r>
      <w:r>
        <w:rPr>
          <w:rFonts w:hint="default" w:ascii="Cambria" w:hAnsi="Cambria" w:eastAsia="Microsoft YaHei" w:cs="Cambria"/>
          <w:spacing w:val="30"/>
          <w:sz w:val="24"/>
          <w:szCs w:val="24"/>
        </w:rPr>
        <w:t xml:space="preserve"> </w:t>
      </w:r>
      <w:r>
        <w:rPr>
          <w:rFonts w:hint="default" w:ascii="Cambria" w:hAnsi="Cambria" w:eastAsia="Microsoft YaHei" w:cs="Cambria"/>
          <w:spacing w:val="2"/>
          <w:sz w:val="24"/>
          <w:szCs w:val="24"/>
        </w:rPr>
        <w:t>financial</w:t>
      </w:r>
      <w:r>
        <w:rPr>
          <w:rFonts w:hint="default" w:ascii="Cambria" w:hAnsi="Cambria" w:eastAsia="Microsoft YaHei" w:cs="Cambria"/>
          <w:spacing w:val="29"/>
          <w:sz w:val="24"/>
          <w:szCs w:val="24"/>
        </w:rPr>
        <w:t xml:space="preserve"> </w:t>
      </w:r>
      <w:r>
        <w:rPr>
          <w:rFonts w:hint="default" w:ascii="Cambria" w:hAnsi="Cambria" w:eastAsia="Microsoft YaHei" w:cs="Cambria"/>
          <w:spacing w:val="-2"/>
          <w:sz w:val="24"/>
          <w:szCs w:val="24"/>
        </w:rPr>
        <w:t>indicators.</w:t>
      </w:r>
    </w:p>
    <w:p w14:paraId="7B167AF2">
      <w:pPr>
        <w:pStyle w:val="6"/>
        <w:spacing w:before="132"/>
        <w:rPr>
          <w:rFonts w:hint="default" w:ascii="Cambria" w:hAnsi="Cambria" w:eastAsia="Microsoft YaHei" w:cs="Cambria"/>
          <w:sz w:val="24"/>
          <w:szCs w:val="24"/>
        </w:rPr>
      </w:pPr>
    </w:p>
    <w:p w14:paraId="0D8C95F3">
      <w:pPr>
        <w:pStyle w:val="3"/>
        <w:rPr>
          <w:rFonts w:hint="default" w:ascii="Cambria" w:hAnsi="Cambria" w:eastAsia="Microsoft YaHei" w:cs="Cambria"/>
          <w:b w:val="0"/>
          <w:bCs/>
          <w:sz w:val="24"/>
          <w:szCs w:val="24"/>
        </w:rPr>
      </w:pPr>
      <w:bookmarkStart w:id="36" w:name="CAGR Analysis"/>
      <w:bookmarkEnd w:id="36"/>
      <w:r>
        <w:rPr>
          <w:rFonts w:hint="default" w:ascii="Cambria" w:hAnsi="Cambria" w:eastAsia="Microsoft YaHei" w:cs="Cambria"/>
          <w:b/>
          <w:bCs w:val="0"/>
          <w:w w:val="85"/>
          <w:sz w:val="24"/>
          <w:szCs w:val="24"/>
        </w:rPr>
        <w:t>CAGR</w:t>
      </w:r>
      <w:r>
        <w:rPr>
          <w:rFonts w:hint="default" w:ascii="Cambria" w:hAnsi="Cambria" w:eastAsia="Microsoft YaHei" w:cs="Cambria"/>
          <w:b/>
          <w:bCs w:val="0"/>
          <w:spacing w:val="-7"/>
          <w:w w:val="85"/>
          <w:sz w:val="24"/>
          <w:szCs w:val="24"/>
        </w:rPr>
        <w:t xml:space="preserve"> </w:t>
      </w:r>
      <w:r>
        <w:rPr>
          <w:rFonts w:hint="default" w:ascii="Cambria" w:hAnsi="Cambria" w:eastAsia="Microsoft YaHei" w:cs="Cambria"/>
          <w:b/>
          <w:bCs w:val="0"/>
          <w:spacing w:val="-2"/>
          <w:w w:val="90"/>
          <w:sz w:val="24"/>
          <w:szCs w:val="24"/>
        </w:rPr>
        <w:t>Analysis</w:t>
      </w:r>
      <w:r>
        <w:rPr>
          <w:rFonts w:hint="default" w:ascii="Cambria" w:hAnsi="Cambria" w:eastAsia="Microsoft YaHei" w:cs="Cambria"/>
          <w:b/>
          <w:bCs w:val="0"/>
          <w:spacing w:val="-2"/>
          <w:w w:val="90"/>
          <w:sz w:val="24"/>
          <w:szCs w:val="24"/>
          <w:lang w:val="en-US"/>
        </w:rPr>
        <w:t xml:space="preserve"> </w:t>
      </w:r>
      <w:r>
        <w:rPr>
          <w:rFonts w:hint="default" w:ascii="Cambria" w:hAnsi="Cambria" w:eastAsia="Microsoft YaHei" w:cs="Cambria"/>
          <w:b w:val="0"/>
          <w:bCs/>
          <w:spacing w:val="-2"/>
          <w:w w:val="90"/>
          <w:sz w:val="24"/>
          <w:szCs w:val="24"/>
          <w:lang w:val="en-US"/>
        </w:rPr>
        <w:t xml:space="preserve">- </w:t>
      </w:r>
      <w:r>
        <w:rPr>
          <w:rFonts w:hint="default" w:ascii="Cambria" w:hAnsi="Cambria" w:eastAsia="Microsoft YaHei" w:cs="Cambria"/>
          <w:b w:val="0"/>
          <w:bCs/>
          <w:sz w:val="24"/>
          <w:szCs w:val="24"/>
        </w:rPr>
        <w:t>Three-year</w:t>
      </w:r>
      <w:r>
        <w:rPr>
          <w:rFonts w:hint="default" w:ascii="Cambria" w:hAnsi="Cambria" w:eastAsia="Microsoft YaHei" w:cs="Cambria"/>
          <w:b w:val="0"/>
          <w:bCs/>
          <w:spacing w:val="8"/>
          <w:sz w:val="24"/>
          <w:szCs w:val="24"/>
        </w:rPr>
        <w:t xml:space="preserve"> </w:t>
      </w:r>
      <w:r>
        <w:rPr>
          <w:rFonts w:hint="default" w:ascii="Cambria" w:hAnsi="Cambria" w:eastAsia="Microsoft YaHei" w:cs="Cambria"/>
          <w:b w:val="0"/>
          <w:bCs/>
          <w:sz w:val="24"/>
          <w:szCs w:val="24"/>
        </w:rPr>
        <w:t>CAGR</w:t>
      </w:r>
      <w:r>
        <w:rPr>
          <w:rFonts w:hint="default" w:ascii="Cambria" w:hAnsi="Cambria" w:eastAsia="Microsoft YaHei" w:cs="Cambria"/>
          <w:b w:val="0"/>
          <w:bCs/>
          <w:spacing w:val="9"/>
          <w:sz w:val="24"/>
          <w:szCs w:val="24"/>
        </w:rPr>
        <w:t xml:space="preserve"> </w:t>
      </w:r>
      <w:r>
        <w:rPr>
          <w:rFonts w:hint="default" w:ascii="Cambria" w:hAnsi="Cambria" w:eastAsia="Microsoft YaHei" w:cs="Cambria"/>
          <w:b w:val="0"/>
          <w:bCs/>
          <w:sz w:val="24"/>
          <w:szCs w:val="24"/>
        </w:rPr>
        <w:t>was</w:t>
      </w:r>
      <w:r>
        <w:rPr>
          <w:rFonts w:hint="default" w:ascii="Cambria" w:hAnsi="Cambria" w:eastAsia="Microsoft YaHei" w:cs="Cambria"/>
          <w:b w:val="0"/>
          <w:bCs/>
          <w:spacing w:val="8"/>
          <w:sz w:val="24"/>
          <w:szCs w:val="24"/>
        </w:rPr>
        <w:t xml:space="preserve"> </w:t>
      </w:r>
      <w:r>
        <w:rPr>
          <w:rFonts w:hint="default" w:ascii="Cambria" w:hAnsi="Cambria" w:eastAsia="Microsoft YaHei" w:cs="Cambria"/>
          <w:b w:val="0"/>
          <w:bCs/>
          <w:sz w:val="24"/>
          <w:szCs w:val="24"/>
        </w:rPr>
        <w:t>calculated</w:t>
      </w:r>
      <w:r>
        <w:rPr>
          <w:rFonts w:hint="default" w:ascii="Cambria" w:hAnsi="Cambria" w:eastAsia="Microsoft YaHei" w:cs="Cambria"/>
          <w:b w:val="0"/>
          <w:bCs/>
          <w:spacing w:val="9"/>
          <w:sz w:val="24"/>
          <w:szCs w:val="24"/>
        </w:rPr>
        <w:t xml:space="preserve"> </w:t>
      </w:r>
      <w:r>
        <w:rPr>
          <w:rFonts w:hint="default" w:ascii="Cambria" w:hAnsi="Cambria" w:eastAsia="Microsoft YaHei" w:cs="Cambria"/>
          <w:b w:val="0"/>
          <w:bCs/>
          <w:sz w:val="24"/>
          <w:szCs w:val="24"/>
        </w:rPr>
        <w:t>for</w:t>
      </w:r>
      <w:r>
        <w:rPr>
          <w:rFonts w:hint="default" w:ascii="Cambria" w:hAnsi="Cambria" w:eastAsia="Microsoft YaHei" w:cs="Cambria"/>
          <w:b w:val="0"/>
          <w:bCs/>
          <w:spacing w:val="9"/>
          <w:sz w:val="24"/>
          <w:szCs w:val="24"/>
        </w:rPr>
        <w:t xml:space="preserve"> </w:t>
      </w:r>
      <w:r>
        <w:rPr>
          <w:rFonts w:hint="default" w:ascii="Cambria" w:hAnsi="Cambria" w:eastAsia="Microsoft YaHei" w:cs="Cambria"/>
          <w:b w:val="0"/>
          <w:bCs/>
          <w:sz w:val="24"/>
          <w:szCs w:val="24"/>
        </w:rPr>
        <w:t>all</w:t>
      </w:r>
      <w:r>
        <w:rPr>
          <w:rFonts w:hint="default" w:ascii="Cambria" w:hAnsi="Cambria" w:eastAsia="Microsoft YaHei" w:cs="Cambria"/>
          <w:b w:val="0"/>
          <w:bCs/>
          <w:spacing w:val="8"/>
          <w:sz w:val="24"/>
          <w:szCs w:val="24"/>
        </w:rPr>
        <w:t xml:space="preserve"> </w:t>
      </w:r>
      <w:r>
        <w:rPr>
          <w:rFonts w:hint="default" w:ascii="Cambria" w:hAnsi="Cambria" w:eastAsia="Microsoft YaHei" w:cs="Cambria"/>
          <w:b w:val="0"/>
          <w:bCs/>
          <w:spacing w:val="-2"/>
          <w:sz w:val="24"/>
          <w:szCs w:val="24"/>
        </w:rPr>
        <w:t>schemes.</w:t>
      </w:r>
    </w:p>
    <w:p w14:paraId="38863CC4">
      <w:pPr>
        <w:pStyle w:val="6"/>
        <w:spacing w:before="132"/>
        <w:rPr>
          <w:rFonts w:hint="default" w:ascii="Cambria" w:hAnsi="Cambria" w:eastAsia="Microsoft YaHei" w:cs="Cambria"/>
          <w:b w:val="0"/>
          <w:bCs/>
          <w:sz w:val="24"/>
          <w:szCs w:val="24"/>
        </w:rPr>
      </w:pPr>
    </w:p>
    <w:p w14:paraId="6D0716BC">
      <w:pPr>
        <w:pStyle w:val="3"/>
        <w:rPr>
          <w:rFonts w:hint="default" w:ascii="Cambria" w:hAnsi="Cambria" w:eastAsia="Microsoft YaHei" w:cs="Cambria"/>
          <w:b w:val="0"/>
          <w:bCs/>
          <w:sz w:val="24"/>
          <w:szCs w:val="24"/>
        </w:rPr>
      </w:pPr>
      <w:bookmarkStart w:id="37" w:name="Sharpe Ratio"/>
      <w:bookmarkEnd w:id="37"/>
      <w:r>
        <w:rPr>
          <w:rFonts w:hint="default" w:ascii="Cambria" w:hAnsi="Cambria" w:eastAsia="Microsoft YaHei" w:cs="Cambria"/>
          <w:b/>
          <w:bCs w:val="0"/>
          <w:w w:val="90"/>
          <w:sz w:val="24"/>
          <w:szCs w:val="24"/>
        </w:rPr>
        <w:t>Sharpe</w:t>
      </w:r>
      <w:r>
        <w:rPr>
          <w:rFonts w:hint="default" w:ascii="Cambria" w:hAnsi="Cambria" w:eastAsia="Microsoft YaHei" w:cs="Cambria"/>
          <w:b/>
          <w:bCs w:val="0"/>
          <w:spacing w:val="-4"/>
          <w:w w:val="90"/>
          <w:sz w:val="24"/>
          <w:szCs w:val="24"/>
        </w:rPr>
        <w:t xml:space="preserve"> </w:t>
      </w:r>
      <w:r>
        <w:rPr>
          <w:rFonts w:hint="default" w:ascii="Cambria" w:hAnsi="Cambria" w:eastAsia="Microsoft YaHei" w:cs="Cambria"/>
          <w:b/>
          <w:bCs w:val="0"/>
          <w:spacing w:val="-2"/>
          <w:sz w:val="24"/>
          <w:szCs w:val="24"/>
        </w:rPr>
        <w:t>Ratio</w:t>
      </w:r>
      <w:r>
        <w:rPr>
          <w:rFonts w:hint="default" w:ascii="Cambria" w:hAnsi="Cambria" w:eastAsia="Microsoft YaHei" w:cs="Cambria"/>
          <w:b/>
          <w:bCs w:val="0"/>
          <w:spacing w:val="-2"/>
          <w:sz w:val="24"/>
          <w:szCs w:val="24"/>
          <w:lang w:val="en-US"/>
        </w:rPr>
        <w:t xml:space="preserve"> </w:t>
      </w:r>
      <w:r>
        <w:rPr>
          <w:rFonts w:hint="default" w:ascii="Cambria" w:hAnsi="Cambria" w:eastAsia="Microsoft YaHei" w:cs="Cambria"/>
          <w:b w:val="0"/>
          <w:bCs/>
          <w:spacing w:val="-2"/>
          <w:sz w:val="24"/>
          <w:szCs w:val="24"/>
          <w:lang w:val="en-US"/>
        </w:rPr>
        <w:t xml:space="preserve">- </w:t>
      </w:r>
      <w:r>
        <w:rPr>
          <w:rFonts w:hint="default" w:ascii="Cambria" w:hAnsi="Cambria" w:eastAsia="Microsoft YaHei" w:cs="Cambria"/>
          <w:b w:val="0"/>
          <w:bCs/>
          <w:spacing w:val="2"/>
          <w:sz w:val="24"/>
          <w:szCs w:val="24"/>
        </w:rPr>
        <w:t>Measures</w:t>
      </w:r>
      <w:r>
        <w:rPr>
          <w:rFonts w:hint="default" w:ascii="Cambria" w:hAnsi="Cambria" w:eastAsia="Microsoft YaHei" w:cs="Cambria"/>
          <w:b w:val="0"/>
          <w:bCs/>
          <w:spacing w:val="21"/>
          <w:sz w:val="24"/>
          <w:szCs w:val="24"/>
        </w:rPr>
        <w:t xml:space="preserve"> </w:t>
      </w:r>
      <w:r>
        <w:rPr>
          <w:rFonts w:hint="default" w:ascii="Cambria" w:hAnsi="Cambria" w:eastAsia="Microsoft YaHei" w:cs="Cambria"/>
          <w:b w:val="0"/>
          <w:bCs/>
          <w:spacing w:val="2"/>
          <w:sz w:val="24"/>
          <w:szCs w:val="24"/>
        </w:rPr>
        <w:t>risk-adjusted</w:t>
      </w:r>
      <w:r>
        <w:rPr>
          <w:rFonts w:hint="default" w:ascii="Cambria" w:hAnsi="Cambria" w:eastAsia="Microsoft YaHei" w:cs="Cambria"/>
          <w:b w:val="0"/>
          <w:bCs/>
          <w:spacing w:val="23"/>
          <w:sz w:val="24"/>
          <w:szCs w:val="24"/>
        </w:rPr>
        <w:t xml:space="preserve"> </w:t>
      </w:r>
      <w:r>
        <w:rPr>
          <w:rFonts w:hint="default" w:ascii="Cambria" w:hAnsi="Cambria" w:eastAsia="Microsoft YaHei" w:cs="Cambria"/>
          <w:b w:val="0"/>
          <w:bCs/>
          <w:spacing w:val="-2"/>
          <w:sz w:val="24"/>
          <w:szCs w:val="24"/>
        </w:rPr>
        <w:t>return.</w:t>
      </w:r>
    </w:p>
    <w:p w14:paraId="2D3318BD">
      <w:pPr>
        <w:pStyle w:val="6"/>
        <w:spacing w:before="1"/>
        <w:ind w:left="720" w:leftChars="0" w:firstLine="720" w:firstLineChars="0"/>
        <w:rPr>
          <w:rFonts w:hint="default" w:ascii="Cambria" w:hAnsi="Cambria" w:eastAsia="Microsoft YaHei" w:cs="Cambria"/>
          <w:b w:val="0"/>
          <w:bCs/>
          <w:sz w:val="24"/>
          <w:szCs w:val="24"/>
        </w:rPr>
      </w:pPr>
      <w:r>
        <w:rPr>
          <w:rFonts w:hint="default" w:ascii="Cambria" w:hAnsi="Cambria" w:eastAsia="Microsoft YaHei" w:cs="Cambria"/>
          <w:b w:val="0"/>
          <w:bCs/>
          <w:sz w:val="24"/>
          <w:szCs w:val="24"/>
          <w:lang w:val="en-US"/>
        </w:rPr>
        <w:t xml:space="preserve">- </w:t>
      </w:r>
      <w:r>
        <w:rPr>
          <w:rFonts w:hint="default" w:ascii="Cambria" w:hAnsi="Cambria" w:eastAsia="Microsoft YaHei" w:cs="Cambria"/>
          <w:b w:val="0"/>
          <w:bCs/>
          <w:sz w:val="24"/>
          <w:szCs w:val="24"/>
        </w:rPr>
        <w:t>Higher</w:t>
      </w:r>
      <w:r>
        <w:rPr>
          <w:rFonts w:hint="default" w:ascii="Cambria" w:hAnsi="Cambria" w:eastAsia="Microsoft YaHei" w:cs="Cambria"/>
          <w:b w:val="0"/>
          <w:bCs/>
          <w:spacing w:val="39"/>
          <w:sz w:val="24"/>
          <w:szCs w:val="24"/>
        </w:rPr>
        <w:t xml:space="preserve"> </w:t>
      </w:r>
      <w:r>
        <w:rPr>
          <w:rFonts w:hint="default" w:ascii="Cambria" w:hAnsi="Cambria" w:eastAsia="Microsoft YaHei" w:cs="Cambria"/>
          <w:b w:val="0"/>
          <w:bCs/>
          <w:sz w:val="24"/>
          <w:szCs w:val="24"/>
        </w:rPr>
        <w:t>values</w:t>
      </w:r>
      <w:r>
        <w:rPr>
          <w:rFonts w:hint="default" w:ascii="Cambria" w:hAnsi="Cambria" w:eastAsia="Microsoft YaHei" w:cs="Cambria"/>
          <w:b w:val="0"/>
          <w:bCs/>
          <w:spacing w:val="40"/>
          <w:sz w:val="24"/>
          <w:szCs w:val="24"/>
        </w:rPr>
        <w:t xml:space="preserve"> </w:t>
      </w:r>
      <w:r>
        <w:rPr>
          <w:rFonts w:hint="default" w:ascii="Cambria" w:hAnsi="Cambria" w:eastAsia="Microsoft YaHei" w:cs="Cambria"/>
          <w:b w:val="0"/>
          <w:bCs/>
          <w:sz w:val="24"/>
          <w:szCs w:val="24"/>
        </w:rPr>
        <w:t>indicate</w:t>
      </w:r>
      <w:r>
        <w:rPr>
          <w:rFonts w:hint="default" w:ascii="Cambria" w:hAnsi="Cambria" w:eastAsia="Microsoft YaHei" w:cs="Cambria"/>
          <w:b w:val="0"/>
          <w:bCs/>
          <w:spacing w:val="40"/>
          <w:sz w:val="24"/>
          <w:szCs w:val="24"/>
        </w:rPr>
        <w:t xml:space="preserve"> </w:t>
      </w:r>
      <w:r>
        <w:rPr>
          <w:rFonts w:hint="default" w:ascii="Cambria" w:hAnsi="Cambria" w:eastAsia="Microsoft YaHei" w:cs="Cambria"/>
          <w:b w:val="0"/>
          <w:bCs/>
          <w:sz w:val="24"/>
          <w:szCs w:val="24"/>
        </w:rPr>
        <w:t>superior</w:t>
      </w:r>
      <w:r>
        <w:rPr>
          <w:rFonts w:hint="default" w:ascii="Cambria" w:hAnsi="Cambria" w:eastAsia="Microsoft YaHei" w:cs="Cambria"/>
          <w:b w:val="0"/>
          <w:bCs/>
          <w:spacing w:val="39"/>
          <w:sz w:val="24"/>
          <w:szCs w:val="24"/>
        </w:rPr>
        <w:t xml:space="preserve"> </w:t>
      </w:r>
      <w:r>
        <w:rPr>
          <w:rFonts w:hint="default" w:ascii="Cambria" w:hAnsi="Cambria" w:eastAsia="Microsoft YaHei" w:cs="Cambria"/>
          <w:b w:val="0"/>
          <w:bCs/>
          <w:sz w:val="24"/>
          <w:szCs w:val="24"/>
        </w:rPr>
        <w:t>performance</w:t>
      </w:r>
      <w:r>
        <w:rPr>
          <w:rFonts w:hint="default" w:ascii="Cambria" w:hAnsi="Cambria" w:eastAsia="Microsoft YaHei" w:cs="Cambria"/>
          <w:b w:val="0"/>
          <w:bCs/>
          <w:spacing w:val="40"/>
          <w:sz w:val="24"/>
          <w:szCs w:val="24"/>
        </w:rPr>
        <w:t xml:space="preserve"> </w:t>
      </w:r>
      <w:r>
        <w:rPr>
          <w:rFonts w:hint="default" w:ascii="Cambria" w:hAnsi="Cambria" w:eastAsia="Microsoft YaHei" w:cs="Cambria"/>
          <w:b w:val="0"/>
          <w:bCs/>
          <w:sz w:val="24"/>
          <w:szCs w:val="24"/>
        </w:rPr>
        <w:t>per</w:t>
      </w:r>
      <w:r>
        <w:rPr>
          <w:rFonts w:hint="default" w:ascii="Cambria" w:hAnsi="Cambria" w:eastAsia="Microsoft YaHei" w:cs="Cambria"/>
          <w:b w:val="0"/>
          <w:bCs/>
          <w:spacing w:val="40"/>
          <w:sz w:val="24"/>
          <w:szCs w:val="24"/>
        </w:rPr>
        <w:t xml:space="preserve"> </w:t>
      </w:r>
      <w:r>
        <w:rPr>
          <w:rFonts w:hint="default" w:ascii="Cambria" w:hAnsi="Cambria" w:eastAsia="Microsoft YaHei" w:cs="Cambria"/>
          <w:b w:val="0"/>
          <w:bCs/>
          <w:sz w:val="24"/>
          <w:szCs w:val="24"/>
        </w:rPr>
        <w:t>unit</w:t>
      </w:r>
      <w:r>
        <w:rPr>
          <w:rFonts w:hint="default" w:ascii="Cambria" w:hAnsi="Cambria" w:eastAsia="Microsoft YaHei" w:cs="Cambria"/>
          <w:b w:val="0"/>
          <w:bCs/>
          <w:spacing w:val="40"/>
          <w:sz w:val="24"/>
          <w:szCs w:val="24"/>
        </w:rPr>
        <w:t xml:space="preserve"> </w:t>
      </w:r>
      <w:r>
        <w:rPr>
          <w:rFonts w:hint="default" w:ascii="Cambria" w:hAnsi="Cambria" w:eastAsia="Microsoft YaHei" w:cs="Cambria"/>
          <w:b w:val="0"/>
          <w:bCs/>
          <w:sz w:val="24"/>
          <w:szCs w:val="24"/>
        </w:rPr>
        <w:t>of</w:t>
      </w:r>
      <w:r>
        <w:rPr>
          <w:rFonts w:hint="default" w:ascii="Cambria" w:hAnsi="Cambria" w:eastAsia="Microsoft YaHei" w:cs="Cambria"/>
          <w:b w:val="0"/>
          <w:bCs/>
          <w:spacing w:val="39"/>
          <w:sz w:val="24"/>
          <w:szCs w:val="24"/>
        </w:rPr>
        <w:t xml:space="preserve"> </w:t>
      </w:r>
      <w:r>
        <w:rPr>
          <w:rFonts w:hint="default" w:ascii="Cambria" w:hAnsi="Cambria" w:eastAsia="Microsoft YaHei" w:cs="Cambria"/>
          <w:b w:val="0"/>
          <w:bCs/>
          <w:spacing w:val="-4"/>
          <w:sz w:val="24"/>
          <w:szCs w:val="24"/>
        </w:rPr>
        <w:t>risk.</w:t>
      </w:r>
    </w:p>
    <w:p w14:paraId="385908E3">
      <w:pPr>
        <w:pStyle w:val="6"/>
        <w:spacing w:before="131"/>
        <w:rPr>
          <w:rFonts w:hint="default" w:ascii="Cambria" w:hAnsi="Cambria" w:eastAsia="Microsoft YaHei" w:cs="Cambria"/>
          <w:b w:val="0"/>
          <w:bCs/>
          <w:sz w:val="24"/>
          <w:szCs w:val="24"/>
        </w:rPr>
      </w:pPr>
    </w:p>
    <w:p w14:paraId="0F3B0260">
      <w:pPr>
        <w:pStyle w:val="3"/>
        <w:spacing w:before="1"/>
        <w:rPr>
          <w:rFonts w:hint="default" w:ascii="Cambria" w:hAnsi="Cambria" w:eastAsia="Microsoft YaHei" w:cs="Cambria"/>
          <w:b w:val="0"/>
          <w:bCs/>
          <w:sz w:val="24"/>
          <w:szCs w:val="24"/>
        </w:rPr>
      </w:pPr>
      <w:bookmarkStart w:id="38" w:name="Sortino Ratio"/>
      <w:bookmarkEnd w:id="38"/>
      <w:r>
        <w:rPr>
          <w:rFonts w:hint="default" w:ascii="Cambria" w:hAnsi="Cambria" w:eastAsia="Microsoft YaHei" w:cs="Cambria"/>
          <w:b/>
          <w:bCs w:val="0"/>
          <w:w w:val="90"/>
          <w:sz w:val="24"/>
          <w:szCs w:val="24"/>
        </w:rPr>
        <w:t>Sortino</w:t>
      </w:r>
      <w:r>
        <w:rPr>
          <w:rFonts w:hint="default" w:ascii="Cambria" w:hAnsi="Cambria" w:eastAsia="Microsoft YaHei" w:cs="Cambria"/>
          <w:b/>
          <w:bCs w:val="0"/>
          <w:spacing w:val="1"/>
          <w:sz w:val="24"/>
          <w:szCs w:val="24"/>
        </w:rPr>
        <w:t xml:space="preserve"> </w:t>
      </w:r>
      <w:r>
        <w:rPr>
          <w:rFonts w:hint="default" w:ascii="Cambria" w:hAnsi="Cambria" w:eastAsia="Microsoft YaHei" w:cs="Cambria"/>
          <w:b/>
          <w:bCs w:val="0"/>
          <w:spacing w:val="-2"/>
          <w:sz w:val="24"/>
          <w:szCs w:val="24"/>
        </w:rPr>
        <w:t>Ratio</w:t>
      </w:r>
      <w:r>
        <w:rPr>
          <w:rFonts w:hint="default" w:ascii="Cambria" w:hAnsi="Cambria" w:eastAsia="Microsoft YaHei" w:cs="Cambria"/>
          <w:b/>
          <w:bCs w:val="0"/>
          <w:spacing w:val="-2"/>
          <w:sz w:val="24"/>
          <w:szCs w:val="24"/>
          <w:lang w:val="en-US"/>
        </w:rPr>
        <w:t xml:space="preserve"> </w:t>
      </w:r>
      <w:r>
        <w:rPr>
          <w:rFonts w:hint="default" w:ascii="Cambria" w:hAnsi="Cambria" w:eastAsia="Microsoft YaHei" w:cs="Cambria"/>
          <w:b w:val="0"/>
          <w:bCs/>
          <w:spacing w:val="-2"/>
          <w:sz w:val="24"/>
          <w:szCs w:val="24"/>
          <w:lang w:val="en-US"/>
        </w:rPr>
        <w:t xml:space="preserve">- </w:t>
      </w:r>
      <w:r>
        <w:rPr>
          <w:rFonts w:hint="default" w:ascii="Cambria" w:hAnsi="Cambria" w:eastAsia="Microsoft YaHei" w:cs="Cambria"/>
          <w:b w:val="0"/>
          <w:bCs/>
          <w:sz w:val="24"/>
          <w:szCs w:val="24"/>
        </w:rPr>
        <w:t>Focuses</w:t>
      </w:r>
      <w:r>
        <w:rPr>
          <w:rFonts w:hint="default" w:ascii="Cambria" w:hAnsi="Cambria" w:eastAsia="Microsoft YaHei" w:cs="Cambria"/>
          <w:b w:val="0"/>
          <w:bCs/>
          <w:spacing w:val="33"/>
          <w:sz w:val="24"/>
          <w:szCs w:val="24"/>
        </w:rPr>
        <w:t xml:space="preserve"> </w:t>
      </w:r>
      <w:r>
        <w:rPr>
          <w:rFonts w:hint="default" w:ascii="Cambria" w:hAnsi="Cambria" w:eastAsia="Microsoft YaHei" w:cs="Cambria"/>
          <w:b w:val="0"/>
          <w:bCs/>
          <w:sz w:val="24"/>
          <w:szCs w:val="24"/>
        </w:rPr>
        <w:t>on</w:t>
      </w:r>
      <w:r>
        <w:rPr>
          <w:rFonts w:hint="default" w:ascii="Cambria" w:hAnsi="Cambria" w:eastAsia="Microsoft YaHei" w:cs="Cambria"/>
          <w:b w:val="0"/>
          <w:bCs/>
          <w:spacing w:val="33"/>
          <w:sz w:val="24"/>
          <w:szCs w:val="24"/>
        </w:rPr>
        <w:t xml:space="preserve"> </w:t>
      </w:r>
      <w:r>
        <w:rPr>
          <w:rFonts w:hint="default" w:ascii="Cambria" w:hAnsi="Cambria" w:eastAsia="Microsoft YaHei" w:cs="Cambria"/>
          <w:b w:val="0"/>
          <w:bCs/>
          <w:sz w:val="24"/>
          <w:szCs w:val="24"/>
        </w:rPr>
        <w:t>downside</w:t>
      </w:r>
      <w:r>
        <w:rPr>
          <w:rFonts w:hint="default" w:ascii="Cambria" w:hAnsi="Cambria" w:eastAsia="Microsoft YaHei" w:cs="Cambria"/>
          <w:b w:val="0"/>
          <w:bCs/>
          <w:spacing w:val="34"/>
          <w:sz w:val="24"/>
          <w:szCs w:val="24"/>
        </w:rPr>
        <w:t xml:space="preserve"> </w:t>
      </w:r>
      <w:r>
        <w:rPr>
          <w:rFonts w:hint="default" w:ascii="Cambria" w:hAnsi="Cambria" w:eastAsia="Microsoft YaHei" w:cs="Cambria"/>
          <w:b w:val="0"/>
          <w:bCs/>
          <w:sz w:val="24"/>
          <w:szCs w:val="24"/>
        </w:rPr>
        <w:t>volatility</w:t>
      </w:r>
      <w:r>
        <w:rPr>
          <w:rFonts w:hint="default" w:ascii="Cambria" w:hAnsi="Cambria" w:eastAsia="Microsoft YaHei" w:cs="Cambria"/>
          <w:b w:val="0"/>
          <w:bCs/>
          <w:spacing w:val="33"/>
          <w:sz w:val="24"/>
          <w:szCs w:val="24"/>
        </w:rPr>
        <w:t xml:space="preserve"> </w:t>
      </w:r>
      <w:r>
        <w:rPr>
          <w:rFonts w:hint="default" w:ascii="Cambria" w:hAnsi="Cambria" w:eastAsia="Microsoft YaHei" w:cs="Cambria"/>
          <w:b w:val="0"/>
          <w:bCs/>
          <w:sz w:val="24"/>
          <w:szCs w:val="24"/>
        </w:rPr>
        <w:t>rather</w:t>
      </w:r>
      <w:r>
        <w:rPr>
          <w:rFonts w:hint="default" w:ascii="Cambria" w:hAnsi="Cambria" w:eastAsia="Microsoft YaHei" w:cs="Cambria"/>
          <w:b w:val="0"/>
          <w:bCs/>
          <w:spacing w:val="33"/>
          <w:sz w:val="24"/>
          <w:szCs w:val="24"/>
        </w:rPr>
        <w:t xml:space="preserve"> </w:t>
      </w:r>
      <w:r>
        <w:rPr>
          <w:rFonts w:hint="default" w:ascii="Cambria" w:hAnsi="Cambria" w:eastAsia="Microsoft YaHei" w:cs="Cambria"/>
          <w:b w:val="0"/>
          <w:bCs/>
          <w:sz w:val="24"/>
          <w:szCs w:val="24"/>
        </w:rPr>
        <w:t>than</w:t>
      </w:r>
      <w:r>
        <w:rPr>
          <w:rFonts w:hint="default" w:ascii="Cambria" w:hAnsi="Cambria" w:eastAsia="Microsoft YaHei" w:cs="Cambria"/>
          <w:b w:val="0"/>
          <w:bCs/>
          <w:spacing w:val="34"/>
          <w:sz w:val="24"/>
          <w:szCs w:val="24"/>
        </w:rPr>
        <w:t xml:space="preserve"> </w:t>
      </w:r>
      <w:r>
        <w:rPr>
          <w:rFonts w:hint="default" w:ascii="Cambria" w:hAnsi="Cambria" w:eastAsia="Microsoft YaHei" w:cs="Cambria"/>
          <w:b w:val="0"/>
          <w:bCs/>
          <w:sz w:val="24"/>
          <w:szCs w:val="24"/>
        </w:rPr>
        <w:t>total</w:t>
      </w:r>
      <w:r>
        <w:rPr>
          <w:rFonts w:hint="default" w:ascii="Cambria" w:hAnsi="Cambria" w:eastAsia="Microsoft YaHei" w:cs="Cambria"/>
          <w:b w:val="0"/>
          <w:bCs/>
          <w:spacing w:val="33"/>
          <w:sz w:val="24"/>
          <w:szCs w:val="24"/>
        </w:rPr>
        <w:t xml:space="preserve"> </w:t>
      </w:r>
      <w:r>
        <w:rPr>
          <w:rFonts w:hint="default" w:ascii="Cambria" w:hAnsi="Cambria" w:eastAsia="Microsoft YaHei" w:cs="Cambria"/>
          <w:b w:val="0"/>
          <w:bCs/>
          <w:spacing w:val="-2"/>
          <w:sz w:val="24"/>
          <w:szCs w:val="24"/>
        </w:rPr>
        <w:t>volatility.</w:t>
      </w:r>
    </w:p>
    <w:p w14:paraId="42EF0BC5">
      <w:pPr>
        <w:pStyle w:val="6"/>
        <w:spacing w:before="132"/>
        <w:rPr>
          <w:rFonts w:hint="default" w:ascii="Cambria" w:hAnsi="Cambria" w:eastAsia="Microsoft YaHei" w:cs="Cambria"/>
          <w:b w:val="0"/>
          <w:bCs/>
          <w:sz w:val="24"/>
          <w:szCs w:val="24"/>
        </w:rPr>
      </w:pPr>
    </w:p>
    <w:p w14:paraId="4FF9B4D5">
      <w:pPr>
        <w:pStyle w:val="3"/>
        <w:spacing w:before="1"/>
        <w:rPr>
          <w:rFonts w:hint="default" w:ascii="Cambria" w:hAnsi="Cambria" w:eastAsia="Microsoft YaHei" w:cs="Cambria"/>
          <w:b w:val="0"/>
          <w:bCs/>
          <w:sz w:val="24"/>
          <w:szCs w:val="24"/>
        </w:rPr>
      </w:pPr>
      <w:bookmarkStart w:id="39" w:name="Alpha and Beta"/>
      <w:bookmarkEnd w:id="39"/>
      <w:r>
        <w:rPr>
          <w:rFonts w:hint="default" w:ascii="Cambria" w:hAnsi="Cambria" w:eastAsia="Microsoft YaHei" w:cs="Cambria"/>
          <w:b/>
          <w:bCs w:val="0"/>
          <w:w w:val="90"/>
          <w:sz w:val="24"/>
          <w:szCs w:val="24"/>
        </w:rPr>
        <w:t>Alpha</w:t>
      </w:r>
      <w:r>
        <w:rPr>
          <w:rFonts w:hint="default" w:ascii="Cambria" w:hAnsi="Cambria" w:eastAsia="Microsoft YaHei" w:cs="Cambria"/>
          <w:b/>
          <w:bCs w:val="0"/>
          <w:sz w:val="24"/>
          <w:szCs w:val="24"/>
        </w:rPr>
        <w:t xml:space="preserve"> </w:t>
      </w:r>
      <w:r>
        <w:rPr>
          <w:rFonts w:hint="default" w:ascii="Cambria" w:hAnsi="Cambria" w:eastAsia="Microsoft YaHei" w:cs="Cambria"/>
          <w:b/>
          <w:bCs w:val="0"/>
          <w:w w:val="90"/>
          <w:sz w:val="24"/>
          <w:szCs w:val="24"/>
        </w:rPr>
        <w:t>and</w:t>
      </w:r>
      <w:r>
        <w:rPr>
          <w:rFonts w:hint="default" w:ascii="Cambria" w:hAnsi="Cambria" w:eastAsia="Microsoft YaHei" w:cs="Cambria"/>
          <w:b/>
          <w:bCs w:val="0"/>
          <w:spacing w:val="1"/>
          <w:sz w:val="24"/>
          <w:szCs w:val="24"/>
        </w:rPr>
        <w:t xml:space="preserve"> </w:t>
      </w:r>
      <w:r>
        <w:rPr>
          <w:rFonts w:hint="default" w:ascii="Cambria" w:hAnsi="Cambria" w:eastAsia="Microsoft YaHei" w:cs="Cambria"/>
          <w:b/>
          <w:bCs w:val="0"/>
          <w:spacing w:val="-4"/>
          <w:w w:val="90"/>
          <w:sz w:val="24"/>
          <w:szCs w:val="24"/>
        </w:rPr>
        <w:t>Beta</w:t>
      </w:r>
      <w:r>
        <w:rPr>
          <w:rFonts w:hint="default" w:ascii="Cambria" w:hAnsi="Cambria" w:eastAsia="Microsoft YaHei" w:cs="Cambria"/>
          <w:b w:val="0"/>
          <w:bCs/>
          <w:spacing w:val="-4"/>
          <w:w w:val="90"/>
          <w:sz w:val="24"/>
          <w:szCs w:val="24"/>
          <w:lang w:val="en-US"/>
        </w:rPr>
        <w:t xml:space="preserve"> - </w:t>
      </w:r>
      <w:r>
        <w:rPr>
          <w:rFonts w:hint="default" w:ascii="Cambria" w:hAnsi="Cambria" w:eastAsia="Microsoft YaHei" w:cs="Cambria"/>
          <w:b w:val="0"/>
          <w:bCs/>
          <w:sz w:val="24"/>
          <w:szCs w:val="24"/>
        </w:rPr>
        <w:t>Evaluates</w:t>
      </w:r>
      <w:r>
        <w:rPr>
          <w:rFonts w:hint="default" w:ascii="Cambria" w:hAnsi="Cambria" w:eastAsia="Microsoft YaHei" w:cs="Cambria"/>
          <w:b w:val="0"/>
          <w:bCs/>
          <w:spacing w:val="42"/>
          <w:sz w:val="24"/>
          <w:szCs w:val="24"/>
        </w:rPr>
        <w:t xml:space="preserve"> </w:t>
      </w:r>
      <w:r>
        <w:rPr>
          <w:rFonts w:hint="default" w:ascii="Cambria" w:hAnsi="Cambria" w:eastAsia="Microsoft YaHei" w:cs="Cambria"/>
          <w:b w:val="0"/>
          <w:bCs/>
          <w:sz w:val="24"/>
          <w:szCs w:val="24"/>
        </w:rPr>
        <w:t>fund</w:t>
      </w:r>
      <w:r>
        <w:rPr>
          <w:rFonts w:hint="default" w:ascii="Cambria" w:hAnsi="Cambria" w:eastAsia="Microsoft YaHei" w:cs="Cambria"/>
          <w:b w:val="0"/>
          <w:bCs/>
          <w:spacing w:val="42"/>
          <w:sz w:val="24"/>
          <w:szCs w:val="24"/>
        </w:rPr>
        <w:t xml:space="preserve"> </w:t>
      </w:r>
      <w:r>
        <w:rPr>
          <w:rFonts w:hint="default" w:ascii="Cambria" w:hAnsi="Cambria" w:eastAsia="Microsoft YaHei" w:cs="Cambria"/>
          <w:b w:val="0"/>
          <w:bCs/>
          <w:sz w:val="24"/>
          <w:szCs w:val="24"/>
        </w:rPr>
        <w:t>performance</w:t>
      </w:r>
      <w:r>
        <w:rPr>
          <w:rFonts w:hint="default" w:ascii="Cambria" w:hAnsi="Cambria" w:eastAsia="Microsoft YaHei" w:cs="Cambria"/>
          <w:b w:val="0"/>
          <w:bCs/>
          <w:spacing w:val="42"/>
          <w:sz w:val="24"/>
          <w:szCs w:val="24"/>
        </w:rPr>
        <w:t xml:space="preserve"> </w:t>
      </w:r>
      <w:r>
        <w:rPr>
          <w:rFonts w:hint="default" w:ascii="Cambria" w:hAnsi="Cambria" w:eastAsia="Microsoft YaHei" w:cs="Cambria"/>
          <w:b w:val="0"/>
          <w:bCs/>
          <w:sz w:val="24"/>
          <w:szCs w:val="24"/>
        </w:rPr>
        <w:t>relative</w:t>
      </w:r>
      <w:r>
        <w:rPr>
          <w:rFonts w:hint="default" w:ascii="Cambria" w:hAnsi="Cambria" w:eastAsia="Microsoft YaHei" w:cs="Cambria"/>
          <w:b w:val="0"/>
          <w:bCs/>
          <w:spacing w:val="42"/>
          <w:sz w:val="24"/>
          <w:szCs w:val="24"/>
        </w:rPr>
        <w:t xml:space="preserve"> </w:t>
      </w:r>
      <w:r>
        <w:rPr>
          <w:rFonts w:hint="default" w:ascii="Cambria" w:hAnsi="Cambria" w:eastAsia="Microsoft YaHei" w:cs="Cambria"/>
          <w:b w:val="0"/>
          <w:bCs/>
          <w:sz w:val="24"/>
          <w:szCs w:val="24"/>
        </w:rPr>
        <w:t>to</w:t>
      </w:r>
      <w:r>
        <w:rPr>
          <w:rFonts w:hint="default" w:ascii="Cambria" w:hAnsi="Cambria" w:eastAsia="Microsoft YaHei" w:cs="Cambria"/>
          <w:b w:val="0"/>
          <w:bCs/>
          <w:spacing w:val="43"/>
          <w:sz w:val="24"/>
          <w:szCs w:val="24"/>
        </w:rPr>
        <w:t xml:space="preserve"> </w:t>
      </w:r>
      <w:r>
        <w:rPr>
          <w:rFonts w:hint="default" w:ascii="Cambria" w:hAnsi="Cambria" w:eastAsia="Microsoft YaHei" w:cs="Cambria"/>
          <w:b w:val="0"/>
          <w:bCs/>
          <w:sz w:val="24"/>
          <w:szCs w:val="24"/>
        </w:rPr>
        <w:t>benchmark</w:t>
      </w:r>
      <w:r>
        <w:rPr>
          <w:rFonts w:hint="default" w:ascii="Cambria" w:hAnsi="Cambria" w:eastAsia="Microsoft YaHei" w:cs="Cambria"/>
          <w:b w:val="0"/>
          <w:bCs/>
          <w:spacing w:val="42"/>
          <w:sz w:val="24"/>
          <w:szCs w:val="24"/>
        </w:rPr>
        <w:t xml:space="preserve"> </w:t>
      </w:r>
      <w:r>
        <w:rPr>
          <w:rFonts w:hint="default" w:ascii="Cambria" w:hAnsi="Cambria" w:eastAsia="Microsoft YaHei" w:cs="Cambria"/>
          <w:b w:val="0"/>
          <w:bCs/>
          <w:spacing w:val="-2"/>
          <w:sz w:val="24"/>
          <w:szCs w:val="24"/>
        </w:rPr>
        <w:t>indices.</w:t>
      </w:r>
    </w:p>
    <w:p w14:paraId="70337E1A">
      <w:pPr>
        <w:pStyle w:val="6"/>
        <w:spacing w:before="132"/>
        <w:rPr>
          <w:rFonts w:hint="default" w:ascii="Cambria" w:hAnsi="Cambria" w:eastAsia="Microsoft YaHei" w:cs="Cambria"/>
          <w:b w:val="0"/>
          <w:bCs/>
          <w:sz w:val="24"/>
          <w:szCs w:val="24"/>
        </w:rPr>
      </w:pPr>
    </w:p>
    <w:p w14:paraId="31720565">
      <w:pPr>
        <w:pStyle w:val="3"/>
        <w:rPr>
          <w:rFonts w:hint="default" w:ascii="Cambria" w:hAnsi="Cambria" w:eastAsia="Microsoft YaHei" w:cs="Cambria"/>
          <w:b w:val="0"/>
          <w:bCs/>
          <w:sz w:val="24"/>
          <w:szCs w:val="24"/>
        </w:rPr>
      </w:pPr>
      <w:bookmarkStart w:id="40" w:name="Maximum Drawdown"/>
      <w:bookmarkEnd w:id="40"/>
      <w:r>
        <w:rPr>
          <w:rFonts w:hint="default" w:ascii="Cambria" w:hAnsi="Cambria" w:eastAsia="Microsoft YaHei" w:cs="Cambria"/>
          <w:b/>
          <w:bCs w:val="0"/>
          <w:spacing w:val="-9"/>
          <w:sz w:val="24"/>
          <w:szCs w:val="24"/>
        </w:rPr>
        <w:t>Maximum</w:t>
      </w:r>
      <w:r>
        <w:rPr>
          <w:rFonts w:hint="default" w:ascii="Cambria" w:hAnsi="Cambria" w:eastAsia="Microsoft YaHei" w:cs="Cambria"/>
          <w:b/>
          <w:bCs w:val="0"/>
          <w:spacing w:val="-5"/>
          <w:sz w:val="24"/>
          <w:szCs w:val="24"/>
        </w:rPr>
        <w:t xml:space="preserve"> </w:t>
      </w:r>
      <w:r>
        <w:rPr>
          <w:rFonts w:hint="default" w:ascii="Cambria" w:hAnsi="Cambria" w:eastAsia="Microsoft YaHei" w:cs="Cambria"/>
          <w:b/>
          <w:bCs w:val="0"/>
          <w:spacing w:val="-2"/>
          <w:sz w:val="24"/>
          <w:szCs w:val="24"/>
        </w:rPr>
        <w:t>Drawdown</w:t>
      </w:r>
      <w:r>
        <w:rPr>
          <w:rFonts w:hint="default" w:ascii="Cambria" w:hAnsi="Cambria" w:eastAsia="Microsoft YaHei" w:cs="Cambria"/>
          <w:b w:val="0"/>
          <w:bCs/>
          <w:spacing w:val="-2"/>
          <w:sz w:val="24"/>
          <w:szCs w:val="24"/>
          <w:lang w:val="en-US"/>
        </w:rPr>
        <w:t xml:space="preserve"> - </w:t>
      </w:r>
      <w:r>
        <w:rPr>
          <w:rFonts w:hint="default" w:ascii="Cambria" w:hAnsi="Cambria" w:eastAsia="Microsoft YaHei" w:cs="Cambria"/>
          <w:b w:val="0"/>
          <w:bCs/>
          <w:w w:val="105"/>
          <w:sz w:val="24"/>
          <w:szCs w:val="24"/>
        </w:rPr>
        <w:t>Measures</w:t>
      </w:r>
      <w:r>
        <w:rPr>
          <w:rFonts w:hint="default" w:ascii="Cambria" w:hAnsi="Cambria" w:eastAsia="Microsoft YaHei" w:cs="Cambria"/>
          <w:b w:val="0"/>
          <w:bCs/>
          <w:spacing w:val="1"/>
          <w:w w:val="105"/>
          <w:sz w:val="24"/>
          <w:szCs w:val="24"/>
        </w:rPr>
        <w:t xml:space="preserve"> </w:t>
      </w:r>
      <w:r>
        <w:rPr>
          <w:rFonts w:hint="default" w:ascii="Cambria" w:hAnsi="Cambria" w:eastAsia="Microsoft YaHei" w:cs="Cambria"/>
          <w:b w:val="0"/>
          <w:bCs/>
          <w:w w:val="105"/>
          <w:sz w:val="24"/>
          <w:szCs w:val="24"/>
        </w:rPr>
        <w:t>peak-to-trough</w:t>
      </w:r>
      <w:r>
        <w:rPr>
          <w:rFonts w:hint="default" w:ascii="Cambria" w:hAnsi="Cambria" w:eastAsia="Microsoft YaHei" w:cs="Cambria"/>
          <w:b w:val="0"/>
          <w:bCs/>
          <w:spacing w:val="2"/>
          <w:w w:val="105"/>
          <w:sz w:val="24"/>
          <w:szCs w:val="24"/>
        </w:rPr>
        <w:t xml:space="preserve"> </w:t>
      </w:r>
      <w:r>
        <w:rPr>
          <w:rFonts w:hint="default" w:ascii="Cambria" w:hAnsi="Cambria" w:eastAsia="Microsoft YaHei" w:cs="Cambria"/>
          <w:b w:val="0"/>
          <w:bCs/>
          <w:w w:val="105"/>
          <w:sz w:val="24"/>
          <w:szCs w:val="24"/>
        </w:rPr>
        <w:t>decline</w:t>
      </w:r>
      <w:r>
        <w:rPr>
          <w:rFonts w:hint="default" w:ascii="Cambria" w:hAnsi="Cambria" w:eastAsia="Microsoft YaHei" w:cs="Cambria"/>
          <w:b w:val="0"/>
          <w:bCs/>
          <w:spacing w:val="1"/>
          <w:w w:val="105"/>
          <w:sz w:val="24"/>
          <w:szCs w:val="24"/>
        </w:rPr>
        <w:t xml:space="preserve"> </w:t>
      </w:r>
      <w:r>
        <w:rPr>
          <w:rFonts w:hint="default" w:ascii="Cambria" w:hAnsi="Cambria" w:eastAsia="Microsoft YaHei" w:cs="Cambria"/>
          <w:b w:val="0"/>
          <w:bCs/>
          <w:w w:val="105"/>
          <w:sz w:val="24"/>
          <w:szCs w:val="24"/>
        </w:rPr>
        <w:t>experienced</w:t>
      </w:r>
      <w:r>
        <w:rPr>
          <w:rFonts w:hint="default" w:ascii="Cambria" w:hAnsi="Cambria" w:eastAsia="Microsoft YaHei" w:cs="Cambria"/>
          <w:b w:val="0"/>
          <w:bCs/>
          <w:spacing w:val="2"/>
          <w:w w:val="105"/>
          <w:sz w:val="24"/>
          <w:szCs w:val="24"/>
        </w:rPr>
        <w:t xml:space="preserve"> </w:t>
      </w:r>
      <w:r>
        <w:rPr>
          <w:rFonts w:hint="default" w:ascii="Cambria" w:hAnsi="Cambria" w:eastAsia="Microsoft YaHei" w:cs="Cambria"/>
          <w:b w:val="0"/>
          <w:bCs/>
          <w:w w:val="105"/>
          <w:sz w:val="24"/>
          <w:szCs w:val="24"/>
        </w:rPr>
        <w:t>by</w:t>
      </w:r>
      <w:r>
        <w:rPr>
          <w:rFonts w:hint="default" w:ascii="Cambria" w:hAnsi="Cambria" w:eastAsia="Microsoft YaHei" w:cs="Cambria"/>
          <w:b w:val="0"/>
          <w:bCs/>
          <w:spacing w:val="1"/>
          <w:w w:val="105"/>
          <w:sz w:val="24"/>
          <w:szCs w:val="24"/>
        </w:rPr>
        <w:t xml:space="preserve"> </w:t>
      </w:r>
      <w:r>
        <w:rPr>
          <w:rFonts w:hint="default" w:ascii="Cambria" w:hAnsi="Cambria" w:eastAsia="Microsoft YaHei" w:cs="Cambria"/>
          <w:b w:val="0"/>
          <w:bCs/>
          <w:spacing w:val="-2"/>
          <w:w w:val="105"/>
          <w:sz w:val="24"/>
          <w:szCs w:val="24"/>
        </w:rPr>
        <w:t>investors.</w:t>
      </w:r>
    </w:p>
    <w:p w14:paraId="0BC6536D">
      <w:pPr>
        <w:pStyle w:val="6"/>
        <w:spacing w:before="132"/>
        <w:rPr>
          <w:rFonts w:hint="default" w:ascii="Cambria" w:hAnsi="Cambria" w:eastAsia="Microsoft YaHei" w:cs="Cambria"/>
          <w:b w:val="0"/>
          <w:bCs/>
          <w:sz w:val="24"/>
          <w:szCs w:val="24"/>
        </w:rPr>
      </w:pPr>
    </w:p>
    <w:p w14:paraId="45252B3E">
      <w:pPr>
        <w:pStyle w:val="3"/>
        <w:rPr>
          <w:rFonts w:hint="default" w:ascii="Cambria" w:hAnsi="Cambria" w:eastAsia="Microsoft YaHei" w:cs="Cambria"/>
          <w:b/>
          <w:bCs w:val="0"/>
          <w:sz w:val="24"/>
          <w:szCs w:val="24"/>
        </w:rPr>
      </w:pPr>
      <w:bookmarkStart w:id="41" w:name="Composite Fund Score"/>
      <w:bookmarkEnd w:id="41"/>
      <w:r>
        <w:rPr>
          <w:rFonts w:hint="default" w:ascii="Cambria" w:hAnsi="Cambria" w:eastAsia="Microsoft YaHei" w:cs="Cambria"/>
          <w:b/>
          <w:bCs w:val="0"/>
          <w:w w:val="90"/>
          <w:sz w:val="24"/>
          <w:szCs w:val="24"/>
        </w:rPr>
        <w:t>Composite</w:t>
      </w:r>
      <w:r>
        <w:rPr>
          <w:rFonts w:hint="default" w:ascii="Cambria" w:hAnsi="Cambria" w:eastAsia="Microsoft YaHei" w:cs="Cambria"/>
          <w:b/>
          <w:bCs w:val="0"/>
          <w:spacing w:val="-1"/>
          <w:sz w:val="24"/>
          <w:szCs w:val="24"/>
        </w:rPr>
        <w:t xml:space="preserve"> </w:t>
      </w:r>
      <w:r>
        <w:rPr>
          <w:rFonts w:hint="default" w:ascii="Cambria" w:hAnsi="Cambria" w:eastAsia="Microsoft YaHei" w:cs="Cambria"/>
          <w:b/>
          <w:bCs w:val="0"/>
          <w:w w:val="90"/>
          <w:sz w:val="24"/>
          <w:szCs w:val="24"/>
        </w:rPr>
        <w:t>Fund</w:t>
      </w:r>
      <w:r>
        <w:rPr>
          <w:rFonts w:hint="default" w:ascii="Cambria" w:hAnsi="Cambria" w:eastAsia="Microsoft YaHei" w:cs="Cambria"/>
          <w:b/>
          <w:bCs w:val="0"/>
          <w:sz w:val="24"/>
          <w:szCs w:val="24"/>
        </w:rPr>
        <w:t xml:space="preserve"> </w:t>
      </w:r>
      <w:r>
        <w:rPr>
          <w:rFonts w:hint="default" w:ascii="Cambria" w:hAnsi="Cambria" w:eastAsia="Microsoft YaHei" w:cs="Cambria"/>
          <w:b/>
          <w:bCs w:val="0"/>
          <w:spacing w:val="-2"/>
          <w:w w:val="90"/>
          <w:sz w:val="24"/>
          <w:szCs w:val="24"/>
        </w:rPr>
        <w:t>Score</w:t>
      </w:r>
    </w:p>
    <w:p w14:paraId="20C920C1">
      <w:pPr>
        <w:pStyle w:val="6"/>
        <w:spacing w:before="261"/>
        <w:ind w:left="120"/>
        <w:rPr>
          <w:rFonts w:hint="default" w:ascii="Cambria" w:hAnsi="Cambria" w:eastAsia="Microsoft YaHei" w:cs="Cambria"/>
          <w:sz w:val="24"/>
          <w:szCs w:val="24"/>
        </w:rPr>
      </w:pPr>
      <w:r>
        <w:rPr>
          <w:rFonts w:hint="default" w:ascii="Cambria" w:hAnsi="Cambria" w:eastAsia="Microsoft YaHei" w:cs="Cambria"/>
          <w:sz w:val="24"/>
          <w:szCs w:val="24"/>
        </w:rPr>
        <w:t>A</w:t>
      </w:r>
      <w:r>
        <w:rPr>
          <w:rFonts w:hint="default" w:ascii="Cambria" w:hAnsi="Cambria" w:eastAsia="Microsoft YaHei" w:cs="Cambria"/>
          <w:spacing w:val="19"/>
          <w:sz w:val="24"/>
          <w:szCs w:val="24"/>
        </w:rPr>
        <w:t xml:space="preserve"> </w:t>
      </w:r>
      <w:r>
        <w:rPr>
          <w:rFonts w:hint="default" w:ascii="Cambria" w:hAnsi="Cambria" w:eastAsia="Microsoft YaHei" w:cs="Cambria"/>
          <w:sz w:val="24"/>
          <w:szCs w:val="24"/>
        </w:rPr>
        <w:t>weighted</w:t>
      </w:r>
      <w:r>
        <w:rPr>
          <w:rFonts w:hint="default" w:ascii="Cambria" w:hAnsi="Cambria" w:eastAsia="Microsoft YaHei" w:cs="Cambria"/>
          <w:spacing w:val="20"/>
          <w:sz w:val="24"/>
          <w:szCs w:val="24"/>
        </w:rPr>
        <w:t xml:space="preserve"> </w:t>
      </w:r>
      <w:r>
        <w:rPr>
          <w:rFonts w:hint="default" w:ascii="Cambria" w:hAnsi="Cambria" w:eastAsia="Microsoft YaHei" w:cs="Cambria"/>
          <w:sz w:val="24"/>
          <w:szCs w:val="24"/>
        </w:rPr>
        <w:t>score</w:t>
      </w:r>
      <w:r>
        <w:rPr>
          <w:rFonts w:hint="default" w:ascii="Cambria" w:hAnsi="Cambria" w:eastAsia="Microsoft YaHei" w:cs="Cambria"/>
          <w:spacing w:val="19"/>
          <w:sz w:val="24"/>
          <w:szCs w:val="24"/>
        </w:rPr>
        <w:t xml:space="preserve"> </w:t>
      </w:r>
      <w:r>
        <w:rPr>
          <w:rFonts w:hint="default" w:ascii="Cambria" w:hAnsi="Cambria" w:eastAsia="Microsoft YaHei" w:cs="Cambria"/>
          <w:sz w:val="24"/>
          <w:szCs w:val="24"/>
        </w:rPr>
        <w:t>was</w:t>
      </w:r>
      <w:r>
        <w:rPr>
          <w:rFonts w:hint="default" w:ascii="Cambria" w:hAnsi="Cambria" w:eastAsia="Microsoft YaHei" w:cs="Cambria"/>
          <w:spacing w:val="20"/>
          <w:sz w:val="24"/>
          <w:szCs w:val="24"/>
        </w:rPr>
        <w:t xml:space="preserve"> </w:t>
      </w:r>
      <w:r>
        <w:rPr>
          <w:rFonts w:hint="default" w:ascii="Cambria" w:hAnsi="Cambria" w:eastAsia="Microsoft YaHei" w:cs="Cambria"/>
          <w:sz w:val="24"/>
          <w:szCs w:val="24"/>
        </w:rPr>
        <w:t>created</w:t>
      </w:r>
      <w:r>
        <w:rPr>
          <w:rFonts w:hint="default" w:ascii="Cambria" w:hAnsi="Cambria" w:eastAsia="Microsoft YaHei" w:cs="Cambria"/>
          <w:spacing w:val="19"/>
          <w:sz w:val="24"/>
          <w:szCs w:val="24"/>
        </w:rPr>
        <w:t xml:space="preserve"> </w:t>
      </w:r>
      <w:r>
        <w:rPr>
          <w:rFonts w:hint="default" w:ascii="Cambria" w:hAnsi="Cambria" w:eastAsia="Microsoft YaHei" w:cs="Cambria"/>
          <w:spacing w:val="-2"/>
          <w:sz w:val="24"/>
          <w:szCs w:val="24"/>
        </w:rPr>
        <w:t>using:</w:t>
      </w:r>
    </w:p>
    <w:p w14:paraId="6E4F9AB3">
      <w:pPr>
        <w:pStyle w:val="9"/>
        <w:numPr>
          <w:ilvl w:val="0"/>
          <w:numId w:val="5"/>
        </w:numPr>
        <w:tabs>
          <w:tab w:val="left" w:pos="718"/>
        </w:tabs>
        <w:spacing w:before="1" w:after="0" w:line="240" w:lineRule="auto"/>
        <w:ind w:left="718" w:right="0" w:hanging="113"/>
        <w:jc w:val="left"/>
        <w:rPr>
          <w:rFonts w:hint="default" w:ascii="Cambria" w:hAnsi="Cambria" w:eastAsia="Microsoft YaHei" w:cs="Cambria"/>
          <w:sz w:val="24"/>
          <w:szCs w:val="24"/>
        </w:rPr>
      </w:pPr>
      <w:r>
        <w:rPr>
          <w:rFonts w:hint="default" w:ascii="Cambria" w:hAnsi="Cambria" w:eastAsia="Microsoft YaHei" w:cs="Cambria"/>
          <w:w w:val="90"/>
          <w:sz w:val="24"/>
          <w:szCs w:val="24"/>
        </w:rPr>
        <w:t>CAGR</w:t>
      </w:r>
      <w:r>
        <w:rPr>
          <w:rFonts w:hint="default" w:ascii="Cambria" w:hAnsi="Cambria" w:eastAsia="Microsoft YaHei" w:cs="Cambria"/>
          <w:spacing w:val="-1"/>
          <w:w w:val="90"/>
          <w:sz w:val="24"/>
          <w:szCs w:val="24"/>
        </w:rPr>
        <w:t xml:space="preserve"> </w:t>
      </w:r>
      <w:r>
        <w:rPr>
          <w:rFonts w:hint="default" w:ascii="Cambria" w:hAnsi="Cambria" w:eastAsia="Microsoft YaHei" w:cs="Cambria"/>
          <w:spacing w:val="-2"/>
          <w:sz w:val="24"/>
          <w:szCs w:val="24"/>
        </w:rPr>
        <w:t>(30%)</w:t>
      </w:r>
    </w:p>
    <w:p w14:paraId="72B44927">
      <w:pPr>
        <w:pStyle w:val="9"/>
        <w:numPr>
          <w:ilvl w:val="0"/>
          <w:numId w:val="5"/>
        </w:numPr>
        <w:tabs>
          <w:tab w:val="left" w:pos="718"/>
        </w:tabs>
        <w:spacing w:before="66" w:after="0" w:line="240" w:lineRule="auto"/>
        <w:ind w:left="718" w:right="0" w:hanging="113"/>
        <w:jc w:val="left"/>
        <w:rPr>
          <w:rFonts w:hint="default" w:ascii="Cambria" w:hAnsi="Cambria" w:eastAsia="Microsoft YaHei" w:cs="Cambria"/>
          <w:sz w:val="24"/>
          <w:szCs w:val="24"/>
        </w:rPr>
      </w:pPr>
      <w:r>
        <w:rPr>
          <w:rFonts w:hint="default" w:ascii="Cambria" w:hAnsi="Cambria" w:eastAsia="Microsoft YaHei" w:cs="Cambria"/>
          <w:sz w:val="24"/>
          <w:szCs w:val="24"/>
        </w:rPr>
        <w:t>Sharpe</w:t>
      </w:r>
      <w:r>
        <w:rPr>
          <w:rFonts w:hint="default" w:ascii="Cambria" w:hAnsi="Cambria" w:eastAsia="Microsoft YaHei" w:cs="Cambria"/>
          <w:spacing w:val="10"/>
          <w:sz w:val="24"/>
          <w:szCs w:val="24"/>
        </w:rPr>
        <w:t xml:space="preserve"> </w:t>
      </w:r>
      <w:r>
        <w:rPr>
          <w:rFonts w:hint="default" w:ascii="Cambria" w:hAnsi="Cambria" w:eastAsia="Microsoft YaHei" w:cs="Cambria"/>
          <w:sz w:val="24"/>
          <w:szCs w:val="24"/>
        </w:rPr>
        <w:t>Ratio</w:t>
      </w:r>
      <w:r>
        <w:rPr>
          <w:rFonts w:hint="default" w:ascii="Cambria" w:hAnsi="Cambria" w:eastAsia="Microsoft YaHei" w:cs="Cambria"/>
          <w:spacing w:val="10"/>
          <w:sz w:val="24"/>
          <w:szCs w:val="24"/>
        </w:rPr>
        <w:t xml:space="preserve"> </w:t>
      </w:r>
      <w:r>
        <w:rPr>
          <w:rFonts w:hint="default" w:ascii="Cambria" w:hAnsi="Cambria" w:eastAsia="Microsoft YaHei" w:cs="Cambria"/>
          <w:spacing w:val="-2"/>
          <w:sz w:val="24"/>
          <w:szCs w:val="24"/>
        </w:rPr>
        <w:t>(25%)</w:t>
      </w:r>
    </w:p>
    <w:p w14:paraId="4B221C0F">
      <w:pPr>
        <w:pStyle w:val="9"/>
        <w:numPr>
          <w:ilvl w:val="0"/>
          <w:numId w:val="5"/>
        </w:numPr>
        <w:tabs>
          <w:tab w:val="left" w:pos="718"/>
        </w:tabs>
        <w:spacing w:before="66" w:after="0" w:line="240" w:lineRule="auto"/>
        <w:ind w:left="718" w:right="0" w:hanging="113"/>
        <w:jc w:val="left"/>
        <w:rPr>
          <w:rFonts w:hint="default" w:ascii="Cambria" w:hAnsi="Cambria" w:eastAsia="Microsoft YaHei" w:cs="Cambria"/>
          <w:sz w:val="24"/>
          <w:szCs w:val="24"/>
        </w:rPr>
      </w:pPr>
      <w:r>
        <w:rPr>
          <w:rFonts w:hint="default" w:ascii="Cambria" w:hAnsi="Cambria" w:eastAsia="Microsoft YaHei" w:cs="Cambria"/>
          <w:sz w:val="24"/>
          <w:szCs w:val="24"/>
        </w:rPr>
        <w:t>Alpha</w:t>
      </w:r>
      <w:r>
        <w:rPr>
          <w:rFonts w:hint="default" w:ascii="Cambria" w:hAnsi="Cambria" w:eastAsia="Microsoft YaHei" w:cs="Cambria"/>
          <w:spacing w:val="18"/>
          <w:sz w:val="24"/>
          <w:szCs w:val="24"/>
        </w:rPr>
        <w:t xml:space="preserve"> </w:t>
      </w:r>
      <w:r>
        <w:rPr>
          <w:rFonts w:hint="default" w:ascii="Cambria" w:hAnsi="Cambria" w:eastAsia="Microsoft YaHei" w:cs="Cambria"/>
          <w:spacing w:val="-4"/>
          <w:sz w:val="24"/>
          <w:szCs w:val="24"/>
        </w:rPr>
        <w:t>(20%)</w:t>
      </w:r>
    </w:p>
    <w:p w14:paraId="46B4C93E">
      <w:pPr>
        <w:pStyle w:val="9"/>
        <w:numPr>
          <w:ilvl w:val="0"/>
          <w:numId w:val="5"/>
        </w:numPr>
        <w:tabs>
          <w:tab w:val="left" w:pos="718"/>
        </w:tabs>
        <w:spacing w:before="66" w:after="0" w:line="240" w:lineRule="auto"/>
        <w:ind w:left="718" w:right="0" w:hanging="113"/>
        <w:jc w:val="left"/>
        <w:rPr>
          <w:rFonts w:hint="default" w:ascii="Cambria" w:hAnsi="Cambria" w:eastAsia="Microsoft YaHei" w:cs="Cambria"/>
          <w:sz w:val="24"/>
          <w:szCs w:val="24"/>
        </w:rPr>
      </w:pPr>
      <w:r>
        <w:rPr>
          <w:rFonts w:hint="default" w:ascii="Cambria" w:hAnsi="Cambria" w:eastAsia="Microsoft YaHei" w:cs="Cambria"/>
          <w:sz w:val="24"/>
          <w:szCs w:val="24"/>
        </w:rPr>
        <w:t>Expense</w:t>
      </w:r>
      <w:r>
        <w:rPr>
          <w:rFonts w:hint="default" w:ascii="Cambria" w:hAnsi="Cambria" w:eastAsia="Microsoft YaHei" w:cs="Cambria"/>
          <w:spacing w:val="4"/>
          <w:sz w:val="24"/>
          <w:szCs w:val="24"/>
        </w:rPr>
        <w:t xml:space="preserve"> </w:t>
      </w:r>
      <w:r>
        <w:rPr>
          <w:rFonts w:hint="default" w:ascii="Cambria" w:hAnsi="Cambria" w:eastAsia="Microsoft YaHei" w:cs="Cambria"/>
          <w:sz w:val="24"/>
          <w:szCs w:val="24"/>
        </w:rPr>
        <w:t>Ratio</w:t>
      </w:r>
      <w:r>
        <w:rPr>
          <w:rFonts w:hint="default" w:ascii="Cambria" w:hAnsi="Cambria" w:eastAsia="Microsoft YaHei" w:cs="Cambria"/>
          <w:spacing w:val="4"/>
          <w:sz w:val="24"/>
          <w:szCs w:val="24"/>
        </w:rPr>
        <w:t xml:space="preserve"> </w:t>
      </w:r>
      <w:r>
        <w:rPr>
          <w:rFonts w:hint="default" w:ascii="Cambria" w:hAnsi="Cambria" w:eastAsia="Microsoft YaHei" w:cs="Cambria"/>
          <w:spacing w:val="-4"/>
          <w:sz w:val="24"/>
          <w:szCs w:val="24"/>
        </w:rPr>
        <w:t>(15%)</w:t>
      </w:r>
    </w:p>
    <w:p w14:paraId="709B71CC">
      <w:pPr>
        <w:pStyle w:val="9"/>
        <w:numPr>
          <w:ilvl w:val="0"/>
          <w:numId w:val="5"/>
        </w:numPr>
        <w:tabs>
          <w:tab w:val="left" w:pos="718"/>
        </w:tabs>
        <w:spacing w:before="67" w:after="0" w:line="530" w:lineRule="auto"/>
        <w:ind w:left="120" w:right="6095" w:firstLine="485"/>
        <w:jc w:val="left"/>
        <w:rPr>
          <w:rFonts w:hint="default" w:ascii="Cambria" w:hAnsi="Cambria" w:eastAsia="Microsoft YaHei" w:cs="Cambria"/>
          <w:sz w:val="24"/>
          <w:szCs w:val="24"/>
        </w:rPr>
      </w:pPr>
      <w:r>
        <w:rPr>
          <w:rFonts w:hint="default" w:ascii="Cambria" w:hAnsi="Cambria" w:eastAsia="Microsoft YaHei" w:cs="Cambria"/>
          <w:sz w:val="24"/>
          <w:szCs w:val="24"/>
        </w:rPr>
        <w:t xml:space="preserve">Maximum Drawdown </w:t>
      </w:r>
      <w:r>
        <w:drawing>
          <wp:inline distT="0" distB="0" distL="114300" distR="114300">
            <wp:extent cx="4884420" cy="3063240"/>
            <wp:effectExtent l="0" t="0" r="7620" b="0"/>
            <wp:docPr id="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9"/>
                    <pic:cNvPicPr>
                      <a:picLocks noChangeAspect="1"/>
                    </pic:cNvPicPr>
                  </pic:nvPicPr>
                  <pic:blipFill>
                    <a:blip r:embed="rId8"/>
                    <a:stretch>
                      <a:fillRect/>
                    </a:stretch>
                  </pic:blipFill>
                  <pic:spPr>
                    <a:xfrm>
                      <a:off x="0" y="0"/>
                      <a:ext cx="4884420" cy="3063240"/>
                    </a:xfrm>
                    <a:prstGeom prst="rect">
                      <a:avLst/>
                    </a:prstGeom>
                    <a:noFill/>
                    <a:ln>
                      <a:noFill/>
                    </a:ln>
                  </pic:spPr>
                </pic:pic>
              </a:graphicData>
            </a:graphic>
          </wp:inline>
        </w:drawing>
      </w:r>
    </w:p>
    <w:p w14:paraId="50785CD3">
      <w:pPr>
        <w:pStyle w:val="6"/>
        <w:spacing w:before="0"/>
        <w:rPr>
          <w:rFonts w:hint="default" w:ascii="Cambria" w:hAnsi="Cambria" w:eastAsia="Microsoft YaHei" w:cs="Cambria"/>
          <w:sz w:val="24"/>
          <w:szCs w:val="24"/>
        </w:rPr>
      </w:pPr>
    </w:p>
    <w:p w14:paraId="7F337146">
      <w:pPr>
        <w:pStyle w:val="6"/>
        <w:spacing w:before="109"/>
        <w:rPr>
          <w:rFonts w:hint="default" w:ascii="Cambria" w:hAnsi="Cambria" w:eastAsia="Microsoft YaHei" w:cs="Cambria"/>
          <w:sz w:val="24"/>
          <w:szCs w:val="24"/>
        </w:rPr>
      </w:pPr>
    </w:p>
    <w:p w14:paraId="300F3B29">
      <w:pPr>
        <w:jc w:val="center"/>
        <w:rPr>
          <w:rFonts w:hint="default" w:ascii="Cambria" w:hAnsi="Cambria" w:eastAsia="Microsoft YaHei" w:cs="Cambria"/>
          <w:b/>
          <w:bCs w:val="0"/>
          <w:sz w:val="36"/>
          <w:szCs w:val="36"/>
        </w:rPr>
      </w:pPr>
      <w:bookmarkStart w:id="42" w:name="10. Risk Analytics"/>
      <w:bookmarkEnd w:id="42"/>
      <w:r>
        <w:rPr>
          <w:rFonts w:hint="default" w:ascii="Cambria" w:hAnsi="Cambria" w:eastAsia="Microsoft YaHei" w:cs="Cambria"/>
          <w:b/>
          <w:bCs w:val="0"/>
          <w:w w:val="85"/>
          <w:sz w:val="36"/>
          <w:szCs w:val="36"/>
        </w:rPr>
        <w:t>Risk</w:t>
      </w:r>
      <w:r>
        <w:rPr>
          <w:rFonts w:hint="default" w:ascii="Cambria" w:hAnsi="Cambria" w:eastAsia="Microsoft YaHei" w:cs="Cambria"/>
          <w:b/>
          <w:bCs w:val="0"/>
          <w:spacing w:val="-15"/>
          <w:sz w:val="36"/>
          <w:szCs w:val="36"/>
        </w:rPr>
        <w:t xml:space="preserve"> </w:t>
      </w:r>
      <w:r>
        <w:rPr>
          <w:rFonts w:hint="default" w:ascii="Cambria" w:hAnsi="Cambria" w:eastAsia="Microsoft YaHei" w:cs="Cambria"/>
          <w:b/>
          <w:bCs w:val="0"/>
          <w:spacing w:val="-2"/>
          <w:sz w:val="36"/>
          <w:szCs w:val="36"/>
        </w:rPr>
        <w:t>Analytics</w:t>
      </w:r>
    </w:p>
    <w:p w14:paraId="331425B1">
      <w:pPr>
        <w:pStyle w:val="6"/>
        <w:spacing w:before="299"/>
        <w:ind w:left="120"/>
        <w:rPr>
          <w:rFonts w:hint="default" w:ascii="Cambria" w:hAnsi="Cambria" w:eastAsia="Microsoft YaHei" w:cs="Cambria"/>
          <w:sz w:val="24"/>
          <w:szCs w:val="24"/>
        </w:rPr>
      </w:pPr>
      <w:r>
        <w:rPr>
          <w:rFonts w:hint="default" w:ascii="Cambria" w:hAnsi="Cambria" w:eastAsia="Microsoft YaHei" w:cs="Cambria"/>
          <w:w w:val="105"/>
          <w:sz w:val="24"/>
          <w:szCs w:val="24"/>
        </w:rPr>
        <w:t>Risk</w:t>
      </w:r>
      <w:r>
        <w:rPr>
          <w:rFonts w:hint="default" w:ascii="Cambria" w:hAnsi="Cambria" w:eastAsia="Microsoft YaHei" w:cs="Cambria"/>
          <w:spacing w:val="3"/>
          <w:w w:val="105"/>
          <w:sz w:val="24"/>
          <w:szCs w:val="24"/>
        </w:rPr>
        <w:t xml:space="preserve"> </w:t>
      </w:r>
      <w:r>
        <w:rPr>
          <w:rFonts w:hint="default" w:ascii="Cambria" w:hAnsi="Cambria" w:eastAsia="Microsoft YaHei" w:cs="Cambria"/>
          <w:w w:val="105"/>
          <w:sz w:val="24"/>
          <w:szCs w:val="24"/>
        </w:rPr>
        <w:t>assessment</w:t>
      </w:r>
      <w:r>
        <w:rPr>
          <w:rFonts w:hint="default" w:ascii="Cambria" w:hAnsi="Cambria" w:eastAsia="Microsoft YaHei" w:cs="Cambria"/>
          <w:spacing w:val="3"/>
          <w:w w:val="105"/>
          <w:sz w:val="24"/>
          <w:szCs w:val="24"/>
        </w:rPr>
        <w:t xml:space="preserve"> </w:t>
      </w:r>
      <w:r>
        <w:rPr>
          <w:rFonts w:hint="default" w:ascii="Cambria" w:hAnsi="Cambria" w:eastAsia="Microsoft YaHei" w:cs="Cambria"/>
          <w:w w:val="105"/>
          <w:sz w:val="24"/>
          <w:szCs w:val="24"/>
        </w:rPr>
        <w:t>was</w:t>
      </w:r>
      <w:r>
        <w:rPr>
          <w:rFonts w:hint="default" w:ascii="Cambria" w:hAnsi="Cambria" w:eastAsia="Microsoft YaHei" w:cs="Cambria"/>
          <w:spacing w:val="4"/>
          <w:w w:val="105"/>
          <w:sz w:val="24"/>
          <w:szCs w:val="24"/>
        </w:rPr>
        <w:t xml:space="preserve"> </w:t>
      </w:r>
      <w:r>
        <w:rPr>
          <w:rFonts w:hint="default" w:ascii="Cambria" w:hAnsi="Cambria" w:eastAsia="Microsoft YaHei" w:cs="Cambria"/>
          <w:w w:val="105"/>
          <w:sz w:val="24"/>
          <w:szCs w:val="24"/>
        </w:rPr>
        <w:t>performed</w:t>
      </w:r>
      <w:r>
        <w:rPr>
          <w:rFonts w:hint="default" w:ascii="Cambria" w:hAnsi="Cambria" w:eastAsia="Microsoft YaHei" w:cs="Cambria"/>
          <w:spacing w:val="3"/>
          <w:w w:val="105"/>
          <w:sz w:val="24"/>
          <w:szCs w:val="24"/>
        </w:rPr>
        <w:t xml:space="preserve"> </w:t>
      </w:r>
      <w:r>
        <w:rPr>
          <w:rFonts w:hint="default" w:ascii="Cambria" w:hAnsi="Cambria" w:eastAsia="Microsoft YaHei" w:cs="Cambria"/>
          <w:w w:val="105"/>
          <w:sz w:val="24"/>
          <w:szCs w:val="24"/>
        </w:rPr>
        <w:t>at</w:t>
      </w:r>
      <w:r>
        <w:rPr>
          <w:rFonts w:hint="default" w:ascii="Cambria" w:hAnsi="Cambria" w:eastAsia="Microsoft YaHei" w:cs="Cambria"/>
          <w:spacing w:val="4"/>
          <w:w w:val="105"/>
          <w:sz w:val="24"/>
          <w:szCs w:val="24"/>
        </w:rPr>
        <w:t xml:space="preserve"> </w:t>
      </w:r>
      <w:r>
        <w:rPr>
          <w:rFonts w:hint="default" w:ascii="Cambria" w:hAnsi="Cambria" w:eastAsia="Microsoft YaHei" w:cs="Cambria"/>
          <w:w w:val="105"/>
          <w:sz w:val="24"/>
          <w:szCs w:val="24"/>
        </w:rPr>
        <w:t>both</w:t>
      </w:r>
      <w:r>
        <w:rPr>
          <w:rFonts w:hint="default" w:ascii="Cambria" w:hAnsi="Cambria" w:eastAsia="Microsoft YaHei" w:cs="Cambria"/>
          <w:spacing w:val="3"/>
          <w:w w:val="105"/>
          <w:sz w:val="24"/>
          <w:szCs w:val="24"/>
        </w:rPr>
        <w:t xml:space="preserve"> </w:t>
      </w:r>
      <w:r>
        <w:rPr>
          <w:rFonts w:hint="default" w:ascii="Cambria" w:hAnsi="Cambria" w:eastAsia="Microsoft YaHei" w:cs="Cambria"/>
          <w:w w:val="105"/>
          <w:sz w:val="24"/>
          <w:szCs w:val="24"/>
        </w:rPr>
        <w:t>scheme</w:t>
      </w:r>
      <w:r>
        <w:rPr>
          <w:rFonts w:hint="default" w:ascii="Cambria" w:hAnsi="Cambria" w:eastAsia="Microsoft YaHei" w:cs="Cambria"/>
          <w:spacing w:val="4"/>
          <w:w w:val="105"/>
          <w:sz w:val="24"/>
          <w:szCs w:val="24"/>
        </w:rPr>
        <w:t xml:space="preserve"> </w:t>
      </w:r>
      <w:r>
        <w:rPr>
          <w:rFonts w:hint="default" w:ascii="Cambria" w:hAnsi="Cambria" w:eastAsia="Microsoft YaHei" w:cs="Cambria"/>
          <w:w w:val="105"/>
          <w:sz w:val="24"/>
          <w:szCs w:val="24"/>
        </w:rPr>
        <w:t>and</w:t>
      </w:r>
      <w:r>
        <w:rPr>
          <w:rFonts w:hint="default" w:ascii="Cambria" w:hAnsi="Cambria" w:eastAsia="Microsoft YaHei" w:cs="Cambria"/>
          <w:spacing w:val="3"/>
          <w:w w:val="105"/>
          <w:sz w:val="24"/>
          <w:szCs w:val="24"/>
        </w:rPr>
        <w:t xml:space="preserve"> </w:t>
      </w:r>
      <w:r>
        <w:rPr>
          <w:rFonts w:hint="default" w:ascii="Cambria" w:hAnsi="Cambria" w:eastAsia="Microsoft YaHei" w:cs="Cambria"/>
          <w:w w:val="105"/>
          <w:sz w:val="24"/>
          <w:szCs w:val="24"/>
        </w:rPr>
        <w:t>portfolio</w:t>
      </w:r>
      <w:r>
        <w:rPr>
          <w:rFonts w:hint="default" w:ascii="Cambria" w:hAnsi="Cambria" w:eastAsia="Microsoft YaHei" w:cs="Cambria"/>
          <w:spacing w:val="4"/>
          <w:w w:val="105"/>
          <w:sz w:val="24"/>
          <w:szCs w:val="24"/>
        </w:rPr>
        <w:t xml:space="preserve"> </w:t>
      </w:r>
      <w:r>
        <w:rPr>
          <w:rFonts w:hint="default" w:ascii="Cambria" w:hAnsi="Cambria" w:eastAsia="Microsoft YaHei" w:cs="Cambria"/>
          <w:spacing w:val="-2"/>
          <w:w w:val="105"/>
          <w:sz w:val="24"/>
          <w:szCs w:val="24"/>
        </w:rPr>
        <w:t>levels.</w:t>
      </w:r>
    </w:p>
    <w:p w14:paraId="0E41153C">
      <w:pPr>
        <w:pStyle w:val="6"/>
        <w:spacing w:after="0"/>
        <w:rPr>
          <w:rFonts w:hint="default" w:ascii="Cambria" w:hAnsi="Cambria" w:eastAsia="Microsoft YaHei" w:cs="Cambria"/>
          <w:sz w:val="24"/>
          <w:szCs w:val="24"/>
        </w:rPr>
      </w:pPr>
    </w:p>
    <w:p w14:paraId="1B2A8707">
      <w:pPr>
        <w:pStyle w:val="3"/>
        <w:spacing w:before="68"/>
        <w:rPr>
          <w:rFonts w:hint="default" w:ascii="Cambria" w:hAnsi="Cambria" w:eastAsia="Microsoft YaHei" w:cs="Cambria"/>
          <w:b/>
          <w:bCs w:val="0"/>
          <w:spacing w:val="-2"/>
          <w:sz w:val="24"/>
          <w:szCs w:val="24"/>
          <w:lang w:val="en-US"/>
        </w:rPr>
      </w:pPr>
      <w:r>
        <w:rPr>
          <w:rFonts w:hint="default" w:ascii="Cambria" w:hAnsi="Cambria" w:eastAsia="Microsoft YaHei" w:cs="Cambria"/>
          <w:b/>
          <w:bCs w:val="0"/>
          <w:w w:val="90"/>
          <w:sz w:val="24"/>
          <w:szCs w:val="24"/>
        </w:rPr>
        <w:t>Correlation</w:t>
      </w:r>
      <w:r>
        <w:rPr>
          <w:rFonts w:hint="default" w:ascii="Cambria" w:hAnsi="Cambria" w:eastAsia="Microsoft YaHei" w:cs="Cambria"/>
          <w:b/>
          <w:bCs w:val="0"/>
          <w:spacing w:val="13"/>
          <w:sz w:val="24"/>
          <w:szCs w:val="24"/>
        </w:rPr>
        <w:t xml:space="preserve"> </w:t>
      </w:r>
      <w:r>
        <w:rPr>
          <w:rFonts w:hint="default" w:ascii="Cambria" w:hAnsi="Cambria" w:eastAsia="Microsoft YaHei" w:cs="Cambria"/>
          <w:b/>
          <w:bCs w:val="0"/>
          <w:spacing w:val="-2"/>
          <w:sz w:val="24"/>
          <w:szCs w:val="24"/>
        </w:rPr>
        <w:t>Analysis</w:t>
      </w:r>
      <w:r>
        <w:rPr>
          <w:rFonts w:hint="default" w:ascii="Cambria" w:hAnsi="Cambria" w:eastAsia="Microsoft YaHei" w:cs="Cambria"/>
          <w:b/>
          <w:bCs w:val="0"/>
          <w:spacing w:val="-2"/>
          <w:sz w:val="24"/>
          <w:szCs w:val="24"/>
          <w:lang w:val="en-US"/>
        </w:rPr>
        <w:t xml:space="preserve"> </w:t>
      </w:r>
    </w:p>
    <w:p w14:paraId="0E4C79B4">
      <w:pPr>
        <w:pStyle w:val="3"/>
        <w:spacing w:before="68"/>
        <w:ind w:firstLine="126" w:firstLineChars="50"/>
        <w:rPr>
          <w:rFonts w:hint="default" w:ascii="Cambria" w:hAnsi="Cambria" w:eastAsia="Microsoft YaHei" w:cs="Cambria"/>
          <w:b w:val="0"/>
          <w:bCs w:val="0"/>
          <w:w w:val="105"/>
          <w:sz w:val="24"/>
          <w:szCs w:val="24"/>
        </w:rPr>
      </w:pPr>
      <w:r>
        <w:rPr>
          <w:rFonts w:hint="default" w:ascii="Cambria" w:hAnsi="Cambria" w:eastAsia="Microsoft YaHei" w:cs="Cambria"/>
          <w:b w:val="0"/>
          <w:bCs w:val="0"/>
          <w:w w:val="105"/>
          <w:sz w:val="24"/>
          <w:szCs w:val="24"/>
          <w:lang w:val="en-US"/>
        </w:rPr>
        <w:t xml:space="preserve">- </w:t>
      </w:r>
      <w:r>
        <w:rPr>
          <w:rFonts w:hint="default" w:ascii="Cambria" w:hAnsi="Cambria" w:eastAsia="Microsoft YaHei" w:cs="Cambria"/>
          <w:b w:val="0"/>
          <w:bCs w:val="0"/>
          <w:w w:val="105"/>
          <w:sz w:val="24"/>
          <w:szCs w:val="24"/>
        </w:rPr>
        <w:t>Correlation matrices identified diversification opportunities</w:t>
      </w:r>
      <w:r>
        <w:rPr>
          <w:rFonts w:hint="default" w:ascii="Cambria" w:hAnsi="Cambria" w:eastAsia="Microsoft YaHei" w:cs="Cambria"/>
          <w:b w:val="0"/>
          <w:bCs w:val="0"/>
          <w:w w:val="105"/>
          <w:sz w:val="24"/>
          <w:szCs w:val="24"/>
          <w:lang w:val="en-US"/>
        </w:rPr>
        <w:t xml:space="preserve"> </w:t>
      </w:r>
      <w:r>
        <w:rPr>
          <w:rFonts w:hint="default" w:ascii="Cambria" w:hAnsi="Cambria" w:eastAsia="Microsoft YaHei" w:cs="Cambria"/>
          <w:b w:val="0"/>
          <w:bCs w:val="0"/>
          <w:w w:val="105"/>
          <w:sz w:val="24"/>
          <w:szCs w:val="24"/>
        </w:rPr>
        <w:t xml:space="preserve">across schemes. </w:t>
      </w:r>
    </w:p>
    <w:p w14:paraId="50E20345">
      <w:pPr>
        <w:pStyle w:val="3"/>
        <w:spacing w:before="68"/>
        <w:ind w:firstLine="126" w:firstLineChars="50"/>
        <w:rPr>
          <w:rFonts w:hint="default" w:ascii="Cambria" w:hAnsi="Cambria" w:eastAsia="Microsoft YaHei" w:cs="Cambria"/>
          <w:b/>
          <w:bCs/>
          <w:w w:val="105"/>
          <w:sz w:val="24"/>
          <w:szCs w:val="24"/>
        </w:rPr>
      </w:pPr>
    </w:p>
    <w:p w14:paraId="001A7757">
      <w:pPr>
        <w:pStyle w:val="3"/>
        <w:spacing w:line="265" w:lineRule="exact"/>
        <w:rPr>
          <w:rFonts w:hint="default" w:ascii="Cambria" w:hAnsi="Cambria" w:eastAsia="Microsoft YaHei" w:cs="Cambria"/>
          <w:b/>
          <w:bCs/>
          <w:spacing w:val="-2"/>
          <w:w w:val="90"/>
          <w:sz w:val="24"/>
          <w:szCs w:val="24"/>
        </w:rPr>
      </w:pPr>
      <w:bookmarkStart w:id="43" w:name="Rolling Sharpe Ratio"/>
      <w:bookmarkEnd w:id="43"/>
      <w:r>
        <w:rPr>
          <w:rFonts w:hint="default" w:ascii="Cambria" w:hAnsi="Cambria" w:eastAsia="Microsoft YaHei" w:cs="Cambria"/>
          <w:b/>
          <w:bCs/>
          <w:w w:val="90"/>
          <w:sz w:val="24"/>
          <w:szCs w:val="24"/>
        </w:rPr>
        <w:t>Rolling</w:t>
      </w:r>
      <w:r>
        <w:rPr>
          <w:rFonts w:hint="default" w:ascii="Cambria" w:hAnsi="Cambria" w:eastAsia="Microsoft YaHei" w:cs="Cambria"/>
          <w:b/>
          <w:bCs/>
          <w:spacing w:val="-6"/>
          <w:sz w:val="24"/>
          <w:szCs w:val="24"/>
        </w:rPr>
        <w:t xml:space="preserve"> </w:t>
      </w:r>
      <w:r>
        <w:rPr>
          <w:rFonts w:hint="default" w:ascii="Cambria" w:hAnsi="Cambria" w:eastAsia="Microsoft YaHei" w:cs="Cambria"/>
          <w:b/>
          <w:bCs/>
          <w:w w:val="90"/>
          <w:sz w:val="24"/>
          <w:szCs w:val="24"/>
        </w:rPr>
        <w:t>Sharpe</w:t>
      </w:r>
      <w:r>
        <w:rPr>
          <w:rFonts w:hint="default" w:ascii="Cambria" w:hAnsi="Cambria" w:eastAsia="Microsoft YaHei" w:cs="Cambria"/>
          <w:b/>
          <w:bCs/>
          <w:spacing w:val="-5"/>
          <w:sz w:val="24"/>
          <w:szCs w:val="24"/>
        </w:rPr>
        <w:t xml:space="preserve"> </w:t>
      </w:r>
      <w:r>
        <w:rPr>
          <w:rFonts w:hint="default" w:ascii="Cambria" w:hAnsi="Cambria" w:eastAsia="Microsoft YaHei" w:cs="Cambria"/>
          <w:b/>
          <w:bCs/>
          <w:spacing w:val="-2"/>
          <w:w w:val="90"/>
          <w:sz w:val="24"/>
          <w:szCs w:val="24"/>
        </w:rPr>
        <w:t>Ratio</w:t>
      </w:r>
    </w:p>
    <w:p w14:paraId="789FDA9D">
      <w:pPr>
        <w:pStyle w:val="3"/>
        <w:spacing w:line="265" w:lineRule="exact"/>
        <w:rPr>
          <w:rFonts w:hint="default" w:ascii="Cambria" w:hAnsi="Cambria" w:eastAsia="Microsoft YaHei" w:cs="Cambria"/>
          <w:b/>
          <w:bCs/>
          <w:spacing w:val="-2"/>
          <w:w w:val="90"/>
          <w:sz w:val="24"/>
          <w:szCs w:val="24"/>
        </w:rPr>
      </w:pPr>
    </w:p>
    <w:p w14:paraId="2B0719B7">
      <w:pPr>
        <w:pStyle w:val="3"/>
        <w:spacing w:line="265" w:lineRule="exact"/>
        <w:ind w:firstLine="106" w:firstLineChars="50"/>
        <w:rPr>
          <w:rFonts w:hint="default" w:ascii="Cambria" w:hAnsi="Cambria" w:eastAsia="Microsoft YaHei" w:cs="Cambria"/>
          <w:b w:val="0"/>
          <w:bCs w:val="0"/>
          <w:w w:val="105"/>
          <w:sz w:val="24"/>
          <w:szCs w:val="24"/>
        </w:rPr>
      </w:pPr>
      <w:r>
        <w:rPr>
          <w:rFonts w:hint="default" w:ascii="Cambria" w:hAnsi="Cambria" w:eastAsia="Microsoft YaHei" w:cs="Cambria"/>
          <w:b w:val="0"/>
          <w:bCs w:val="0"/>
          <w:spacing w:val="-2"/>
          <w:w w:val="90"/>
          <w:sz w:val="24"/>
          <w:szCs w:val="24"/>
          <w:lang w:val="en-US"/>
        </w:rPr>
        <w:t xml:space="preserve">- </w:t>
      </w:r>
      <w:r>
        <w:rPr>
          <w:rFonts w:hint="default" w:ascii="Cambria" w:hAnsi="Cambria" w:eastAsia="Microsoft YaHei" w:cs="Cambria"/>
          <w:b w:val="0"/>
          <w:bCs w:val="0"/>
          <w:w w:val="105"/>
          <w:sz w:val="24"/>
          <w:szCs w:val="24"/>
        </w:rPr>
        <w:t>A rolling 90-day Sharpe ratio was used to monitor changing risk-adjusted performance.</w:t>
      </w:r>
    </w:p>
    <w:p w14:paraId="55A66574">
      <w:pPr>
        <w:pStyle w:val="3"/>
        <w:spacing w:line="265" w:lineRule="exact"/>
        <w:ind w:firstLine="126" w:firstLineChars="50"/>
        <w:rPr>
          <w:rFonts w:hint="default" w:ascii="Cambria" w:hAnsi="Cambria" w:eastAsia="Microsoft YaHei" w:cs="Cambria"/>
          <w:b w:val="0"/>
          <w:bCs w:val="0"/>
          <w:w w:val="105"/>
          <w:sz w:val="24"/>
          <w:szCs w:val="24"/>
        </w:rPr>
      </w:pPr>
    </w:p>
    <w:p w14:paraId="300695E4">
      <w:pPr>
        <w:pStyle w:val="3"/>
        <w:spacing w:line="265" w:lineRule="exact"/>
        <w:rPr>
          <w:rFonts w:hint="default" w:ascii="Cambria" w:hAnsi="Cambria" w:eastAsia="Microsoft YaHei" w:cs="Cambria"/>
          <w:b/>
          <w:bCs w:val="0"/>
          <w:spacing w:val="-2"/>
          <w:w w:val="90"/>
          <w:sz w:val="24"/>
          <w:szCs w:val="24"/>
        </w:rPr>
      </w:pPr>
      <w:bookmarkStart w:id="44" w:name="Sector Concentration Analysis"/>
      <w:bookmarkEnd w:id="44"/>
      <w:r>
        <w:rPr>
          <w:rFonts w:hint="default" w:ascii="Cambria" w:hAnsi="Cambria" w:eastAsia="Microsoft YaHei" w:cs="Cambria"/>
          <w:b/>
          <w:bCs w:val="0"/>
          <w:w w:val="90"/>
          <w:sz w:val="24"/>
          <w:szCs w:val="24"/>
        </w:rPr>
        <w:t>Sector</w:t>
      </w:r>
      <w:r>
        <w:rPr>
          <w:rFonts w:hint="default" w:ascii="Cambria" w:hAnsi="Cambria" w:eastAsia="Microsoft YaHei" w:cs="Cambria"/>
          <w:b/>
          <w:bCs w:val="0"/>
          <w:spacing w:val="-4"/>
          <w:w w:val="90"/>
          <w:sz w:val="24"/>
          <w:szCs w:val="24"/>
        </w:rPr>
        <w:t xml:space="preserve"> </w:t>
      </w:r>
      <w:r>
        <w:rPr>
          <w:rFonts w:hint="default" w:ascii="Cambria" w:hAnsi="Cambria" w:eastAsia="Microsoft YaHei" w:cs="Cambria"/>
          <w:b/>
          <w:bCs w:val="0"/>
          <w:w w:val="90"/>
          <w:sz w:val="24"/>
          <w:szCs w:val="24"/>
        </w:rPr>
        <w:t>Concentration</w:t>
      </w:r>
      <w:r>
        <w:rPr>
          <w:rFonts w:hint="default" w:ascii="Cambria" w:hAnsi="Cambria" w:eastAsia="Microsoft YaHei" w:cs="Cambria"/>
          <w:b/>
          <w:bCs w:val="0"/>
          <w:spacing w:val="-4"/>
          <w:w w:val="90"/>
          <w:sz w:val="24"/>
          <w:szCs w:val="24"/>
        </w:rPr>
        <w:t xml:space="preserve"> </w:t>
      </w:r>
      <w:r>
        <w:rPr>
          <w:rFonts w:hint="default" w:ascii="Cambria" w:hAnsi="Cambria" w:eastAsia="Microsoft YaHei" w:cs="Cambria"/>
          <w:b/>
          <w:bCs w:val="0"/>
          <w:spacing w:val="-2"/>
          <w:w w:val="90"/>
          <w:sz w:val="24"/>
          <w:szCs w:val="24"/>
        </w:rPr>
        <w:t>Analysis</w:t>
      </w:r>
    </w:p>
    <w:p w14:paraId="7835C4E2">
      <w:pPr>
        <w:pStyle w:val="3"/>
        <w:spacing w:line="265" w:lineRule="exact"/>
        <w:rPr>
          <w:rFonts w:hint="default" w:ascii="Cambria" w:hAnsi="Cambria" w:eastAsia="Microsoft YaHei" w:cs="Cambria"/>
          <w:b/>
          <w:bCs w:val="0"/>
          <w:spacing w:val="-2"/>
          <w:w w:val="90"/>
          <w:sz w:val="24"/>
          <w:szCs w:val="24"/>
        </w:rPr>
      </w:pPr>
    </w:p>
    <w:p w14:paraId="65A35E3C">
      <w:pPr>
        <w:pStyle w:val="3"/>
        <w:spacing w:line="265" w:lineRule="exact"/>
        <w:rPr>
          <w:rFonts w:hint="default" w:ascii="Cambria" w:hAnsi="Cambria" w:eastAsia="Microsoft YaHei" w:cs="Cambria"/>
          <w:b w:val="0"/>
          <w:bCs/>
          <w:sz w:val="24"/>
          <w:szCs w:val="24"/>
        </w:rPr>
      </w:pPr>
      <w:r>
        <w:rPr>
          <w:rFonts w:hint="default" w:ascii="Cambria" w:hAnsi="Cambria" w:eastAsia="Microsoft YaHei" w:cs="Cambria"/>
          <w:b w:val="0"/>
          <w:bCs/>
          <w:spacing w:val="-2"/>
          <w:w w:val="90"/>
          <w:sz w:val="24"/>
          <w:szCs w:val="24"/>
          <w:lang w:val="en-US"/>
        </w:rPr>
        <w:t xml:space="preserve">- </w:t>
      </w:r>
      <w:r>
        <w:rPr>
          <w:rFonts w:hint="default" w:ascii="Cambria" w:hAnsi="Cambria" w:eastAsia="Microsoft YaHei" w:cs="Cambria"/>
          <w:b w:val="0"/>
          <w:bCs/>
          <w:sz w:val="24"/>
          <w:szCs w:val="24"/>
        </w:rPr>
        <w:t>Herfindahl-Hirschman</w:t>
      </w:r>
      <w:r>
        <w:rPr>
          <w:rFonts w:hint="default" w:ascii="Cambria" w:hAnsi="Cambria" w:eastAsia="Microsoft YaHei" w:cs="Cambria"/>
          <w:b w:val="0"/>
          <w:bCs/>
          <w:spacing w:val="38"/>
          <w:sz w:val="24"/>
          <w:szCs w:val="24"/>
        </w:rPr>
        <w:t xml:space="preserve"> </w:t>
      </w:r>
      <w:r>
        <w:rPr>
          <w:rFonts w:hint="default" w:ascii="Cambria" w:hAnsi="Cambria" w:eastAsia="Microsoft YaHei" w:cs="Cambria"/>
          <w:b w:val="0"/>
          <w:bCs/>
          <w:sz w:val="24"/>
          <w:szCs w:val="24"/>
        </w:rPr>
        <w:t>Index</w:t>
      </w:r>
      <w:r>
        <w:rPr>
          <w:rFonts w:hint="default" w:ascii="Cambria" w:hAnsi="Cambria" w:eastAsia="Microsoft YaHei" w:cs="Cambria"/>
          <w:b w:val="0"/>
          <w:bCs/>
          <w:spacing w:val="38"/>
          <w:sz w:val="24"/>
          <w:szCs w:val="24"/>
        </w:rPr>
        <w:t xml:space="preserve"> </w:t>
      </w:r>
      <w:r>
        <w:rPr>
          <w:rFonts w:hint="default" w:ascii="Cambria" w:hAnsi="Cambria" w:eastAsia="Microsoft YaHei" w:cs="Cambria"/>
          <w:b w:val="0"/>
          <w:bCs/>
          <w:sz w:val="24"/>
          <w:szCs w:val="24"/>
        </w:rPr>
        <w:t>(HHI)</w:t>
      </w:r>
      <w:r>
        <w:rPr>
          <w:rFonts w:hint="default" w:ascii="Cambria" w:hAnsi="Cambria" w:eastAsia="Microsoft YaHei" w:cs="Cambria"/>
          <w:b w:val="0"/>
          <w:bCs/>
          <w:spacing w:val="39"/>
          <w:sz w:val="24"/>
          <w:szCs w:val="24"/>
        </w:rPr>
        <w:t xml:space="preserve"> </w:t>
      </w:r>
      <w:r>
        <w:rPr>
          <w:rFonts w:hint="default" w:ascii="Cambria" w:hAnsi="Cambria" w:eastAsia="Microsoft YaHei" w:cs="Cambria"/>
          <w:b w:val="0"/>
          <w:bCs/>
          <w:sz w:val="24"/>
          <w:szCs w:val="24"/>
        </w:rPr>
        <w:t>was</w:t>
      </w:r>
      <w:r>
        <w:rPr>
          <w:rFonts w:hint="default" w:ascii="Cambria" w:hAnsi="Cambria" w:eastAsia="Microsoft YaHei" w:cs="Cambria"/>
          <w:b w:val="0"/>
          <w:bCs/>
          <w:spacing w:val="38"/>
          <w:sz w:val="24"/>
          <w:szCs w:val="24"/>
        </w:rPr>
        <w:t xml:space="preserve"> </w:t>
      </w:r>
      <w:r>
        <w:rPr>
          <w:rFonts w:hint="default" w:ascii="Cambria" w:hAnsi="Cambria" w:eastAsia="Microsoft YaHei" w:cs="Cambria"/>
          <w:b w:val="0"/>
          <w:bCs/>
          <w:sz w:val="24"/>
          <w:szCs w:val="24"/>
        </w:rPr>
        <w:t>used</w:t>
      </w:r>
      <w:r>
        <w:rPr>
          <w:rFonts w:hint="default" w:ascii="Cambria" w:hAnsi="Cambria" w:eastAsia="Microsoft YaHei" w:cs="Cambria"/>
          <w:b w:val="0"/>
          <w:bCs/>
          <w:spacing w:val="38"/>
          <w:sz w:val="24"/>
          <w:szCs w:val="24"/>
        </w:rPr>
        <w:t xml:space="preserve"> </w:t>
      </w:r>
      <w:r>
        <w:rPr>
          <w:rFonts w:hint="default" w:ascii="Cambria" w:hAnsi="Cambria" w:eastAsia="Microsoft YaHei" w:cs="Cambria"/>
          <w:b w:val="0"/>
          <w:bCs/>
          <w:sz w:val="24"/>
          <w:szCs w:val="24"/>
        </w:rPr>
        <w:t>to</w:t>
      </w:r>
      <w:r>
        <w:rPr>
          <w:rFonts w:hint="default" w:ascii="Cambria" w:hAnsi="Cambria" w:eastAsia="Microsoft YaHei" w:cs="Cambria"/>
          <w:b w:val="0"/>
          <w:bCs/>
          <w:spacing w:val="39"/>
          <w:sz w:val="24"/>
          <w:szCs w:val="24"/>
        </w:rPr>
        <w:t xml:space="preserve"> </w:t>
      </w:r>
      <w:r>
        <w:rPr>
          <w:rFonts w:hint="default" w:ascii="Cambria" w:hAnsi="Cambria" w:eastAsia="Microsoft YaHei" w:cs="Cambria"/>
          <w:b w:val="0"/>
          <w:bCs/>
          <w:sz w:val="24"/>
          <w:szCs w:val="24"/>
        </w:rPr>
        <w:t>evaluate</w:t>
      </w:r>
      <w:r>
        <w:rPr>
          <w:rFonts w:hint="default" w:ascii="Cambria" w:hAnsi="Cambria" w:eastAsia="Microsoft YaHei" w:cs="Cambria"/>
          <w:b w:val="0"/>
          <w:bCs/>
          <w:spacing w:val="38"/>
          <w:sz w:val="24"/>
          <w:szCs w:val="24"/>
        </w:rPr>
        <w:t xml:space="preserve"> </w:t>
      </w:r>
      <w:r>
        <w:rPr>
          <w:rFonts w:hint="default" w:ascii="Cambria" w:hAnsi="Cambria" w:eastAsia="Microsoft YaHei" w:cs="Cambria"/>
          <w:b w:val="0"/>
          <w:bCs/>
          <w:sz w:val="24"/>
          <w:szCs w:val="24"/>
        </w:rPr>
        <w:t>portfolio</w:t>
      </w:r>
      <w:r>
        <w:rPr>
          <w:rFonts w:hint="default" w:ascii="Cambria" w:hAnsi="Cambria" w:eastAsia="Microsoft YaHei" w:cs="Cambria"/>
          <w:b w:val="0"/>
          <w:bCs/>
          <w:spacing w:val="39"/>
          <w:sz w:val="24"/>
          <w:szCs w:val="24"/>
        </w:rPr>
        <w:t xml:space="preserve"> </w:t>
      </w:r>
      <w:r>
        <w:rPr>
          <w:rFonts w:hint="default" w:ascii="Cambria" w:hAnsi="Cambria" w:eastAsia="Microsoft YaHei" w:cs="Cambria"/>
          <w:b w:val="0"/>
          <w:bCs/>
          <w:spacing w:val="-2"/>
          <w:sz w:val="24"/>
          <w:szCs w:val="24"/>
        </w:rPr>
        <w:t>concentration.</w:t>
      </w:r>
    </w:p>
    <w:p w14:paraId="2B7F2334">
      <w:pPr>
        <w:pStyle w:val="6"/>
        <w:spacing w:before="0"/>
        <w:rPr>
          <w:rFonts w:hint="default" w:ascii="Cambria" w:hAnsi="Cambria" w:eastAsia="Microsoft YaHei" w:cs="Cambria"/>
          <w:spacing w:val="-2"/>
          <w:sz w:val="24"/>
          <w:szCs w:val="24"/>
        </w:rPr>
      </w:pPr>
    </w:p>
    <w:p w14:paraId="335DF8A2">
      <w:pPr>
        <w:pStyle w:val="6"/>
        <w:spacing w:before="0"/>
        <w:ind w:left="120"/>
        <w:rPr>
          <w:rFonts w:hint="default" w:ascii="Cambria" w:hAnsi="Cambria" w:eastAsia="Microsoft YaHei" w:cs="Cambria"/>
          <w:spacing w:val="-2"/>
          <w:sz w:val="24"/>
          <w:szCs w:val="24"/>
        </w:rPr>
      </w:pPr>
    </w:p>
    <w:p w14:paraId="6DF0E521">
      <w:pPr>
        <w:pStyle w:val="6"/>
        <w:spacing w:before="0"/>
        <w:ind w:left="120"/>
        <w:rPr>
          <w:rFonts w:hint="default" w:ascii="Cambria" w:hAnsi="Cambria" w:eastAsia="Microsoft YaHei" w:cs="Cambria"/>
          <w:spacing w:val="-2"/>
          <w:sz w:val="24"/>
          <w:szCs w:val="24"/>
        </w:rPr>
      </w:pPr>
      <w:r>
        <w:drawing>
          <wp:inline distT="0" distB="0" distL="114300" distR="114300">
            <wp:extent cx="4838700" cy="3025140"/>
            <wp:effectExtent l="0" t="0" r="7620" b="7620"/>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a:picLocks noChangeAspect="1"/>
                    </pic:cNvPicPr>
                  </pic:nvPicPr>
                  <pic:blipFill>
                    <a:blip r:embed="rId9"/>
                    <a:stretch>
                      <a:fillRect/>
                    </a:stretch>
                  </pic:blipFill>
                  <pic:spPr>
                    <a:xfrm>
                      <a:off x="0" y="0"/>
                      <a:ext cx="4838700" cy="3025140"/>
                    </a:xfrm>
                    <a:prstGeom prst="rect">
                      <a:avLst/>
                    </a:prstGeom>
                    <a:noFill/>
                    <a:ln>
                      <a:noFill/>
                    </a:ln>
                  </pic:spPr>
                </pic:pic>
              </a:graphicData>
            </a:graphic>
          </wp:inline>
        </w:drawing>
      </w:r>
    </w:p>
    <w:p w14:paraId="7FA14309">
      <w:pPr>
        <w:pStyle w:val="6"/>
        <w:spacing w:after="0"/>
        <w:rPr>
          <w:rFonts w:hint="default" w:ascii="Cambria" w:hAnsi="Cambria" w:eastAsia="Microsoft YaHei" w:cs="Cambria"/>
          <w:sz w:val="24"/>
          <w:szCs w:val="24"/>
        </w:rPr>
      </w:pPr>
    </w:p>
    <w:p w14:paraId="1F0D7BCA">
      <w:pPr>
        <w:pStyle w:val="6"/>
        <w:spacing w:after="0"/>
      </w:pPr>
      <w:r>
        <w:drawing>
          <wp:inline distT="0" distB="0" distL="114300" distR="114300">
            <wp:extent cx="4434840" cy="4470400"/>
            <wp:effectExtent l="0" t="0" r="0" b="10160"/>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
                    <pic:cNvPicPr>
                      <a:picLocks noChangeAspect="1"/>
                    </pic:cNvPicPr>
                  </pic:nvPicPr>
                  <pic:blipFill>
                    <a:blip r:embed="rId10"/>
                    <a:stretch>
                      <a:fillRect/>
                    </a:stretch>
                  </pic:blipFill>
                  <pic:spPr>
                    <a:xfrm>
                      <a:off x="0" y="0"/>
                      <a:ext cx="4434840" cy="4470400"/>
                    </a:xfrm>
                    <a:prstGeom prst="rect">
                      <a:avLst/>
                    </a:prstGeom>
                    <a:noFill/>
                    <a:ln>
                      <a:noFill/>
                    </a:ln>
                  </pic:spPr>
                </pic:pic>
              </a:graphicData>
            </a:graphic>
          </wp:inline>
        </w:drawing>
      </w:r>
    </w:p>
    <w:p w14:paraId="1FD6B9A0">
      <w:pPr>
        <w:pStyle w:val="6"/>
        <w:spacing w:after="0"/>
      </w:pPr>
    </w:p>
    <w:p w14:paraId="4CF78A67">
      <w:pPr>
        <w:pStyle w:val="6"/>
        <w:spacing w:after="0"/>
        <w:rPr>
          <w:rFonts w:hint="default"/>
        </w:rPr>
        <w:sectPr>
          <w:pgSz w:w="12240" w:h="15840"/>
          <w:pgMar w:top="1380" w:right="1440" w:bottom="840" w:left="1440" w:header="0" w:footer="643" w:gutter="0"/>
          <w:cols w:space="720" w:num="1"/>
        </w:sectPr>
      </w:pPr>
      <w:r>
        <w:drawing>
          <wp:inline distT="0" distB="0" distL="114300" distR="114300">
            <wp:extent cx="4922520" cy="3467100"/>
            <wp:effectExtent l="0" t="0" r="0" b="7620"/>
            <wp:docPr id="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7"/>
                    <pic:cNvPicPr>
                      <a:picLocks noChangeAspect="1"/>
                    </pic:cNvPicPr>
                  </pic:nvPicPr>
                  <pic:blipFill>
                    <a:blip r:embed="rId11"/>
                    <a:stretch>
                      <a:fillRect/>
                    </a:stretch>
                  </pic:blipFill>
                  <pic:spPr>
                    <a:xfrm>
                      <a:off x="0" y="0"/>
                      <a:ext cx="4922520" cy="3467100"/>
                    </a:xfrm>
                    <a:prstGeom prst="rect">
                      <a:avLst/>
                    </a:prstGeom>
                    <a:noFill/>
                    <a:ln>
                      <a:noFill/>
                    </a:ln>
                  </pic:spPr>
                </pic:pic>
              </a:graphicData>
            </a:graphic>
          </wp:inline>
        </w:drawing>
      </w:r>
    </w:p>
    <w:p w14:paraId="450B861C">
      <w:pPr>
        <w:pStyle w:val="6"/>
        <w:spacing w:before="77"/>
        <w:rPr>
          <w:rFonts w:hint="default" w:ascii="Cambria" w:hAnsi="Cambria" w:eastAsia="Microsoft YaHei" w:cs="Cambria"/>
          <w:sz w:val="24"/>
          <w:szCs w:val="24"/>
        </w:rPr>
      </w:pPr>
      <w:bookmarkStart w:id="45" w:name="Correlation Analysis"/>
      <w:bookmarkEnd w:id="45"/>
    </w:p>
    <w:p w14:paraId="34B3637F">
      <w:pPr>
        <w:pStyle w:val="6"/>
        <w:spacing w:before="109"/>
        <w:rPr>
          <w:rFonts w:hint="default" w:ascii="Cambria" w:hAnsi="Cambria" w:eastAsia="Microsoft YaHei" w:cs="Cambria"/>
          <w:sz w:val="24"/>
          <w:szCs w:val="24"/>
        </w:rPr>
      </w:pPr>
    </w:p>
    <w:p w14:paraId="4D5BC40D">
      <w:pPr>
        <w:jc w:val="center"/>
        <w:rPr>
          <w:rFonts w:hint="default" w:ascii="Cambria" w:hAnsi="Cambria" w:eastAsia="Microsoft YaHei" w:cs="Cambria"/>
          <w:b/>
          <w:bCs/>
          <w:sz w:val="36"/>
          <w:szCs w:val="36"/>
        </w:rPr>
      </w:pPr>
      <w:bookmarkStart w:id="46" w:name="11. Investor Analytics"/>
      <w:bookmarkEnd w:id="46"/>
      <w:r>
        <w:rPr>
          <w:rFonts w:hint="default" w:ascii="Cambria" w:hAnsi="Cambria" w:eastAsia="Microsoft YaHei" w:cs="Cambria"/>
          <w:b/>
          <w:bCs/>
          <w:w w:val="90"/>
          <w:sz w:val="36"/>
          <w:szCs w:val="36"/>
        </w:rPr>
        <w:t>Investor</w:t>
      </w:r>
      <w:r>
        <w:rPr>
          <w:rFonts w:hint="default" w:ascii="Cambria" w:hAnsi="Cambria" w:eastAsia="Microsoft YaHei" w:cs="Cambria"/>
          <w:b/>
          <w:bCs/>
          <w:spacing w:val="21"/>
          <w:sz w:val="36"/>
          <w:szCs w:val="36"/>
        </w:rPr>
        <w:t xml:space="preserve"> </w:t>
      </w:r>
      <w:r>
        <w:rPr>
          <w:rFonts w:hint="default" w:ascii="Cambria" w:hAnsi="Cambria" w:eastAsia="Microsoft YaHei" w:cs="Cambria"/>
          <w:b/>
          <w:bCs/>
          <w:spacing w:val="-2"/>
          <w:sz w:val="36"/>
          <w:szCs w:val="36"/>
        </w:rPr>
        <w:t>Analytics</w:t>
      </w:r>
    </w:p>
    <w:p w14:paraId="43CB6F6B">
      <w:pPr>
        <w:pStyle w:val="3"/>
        <w:spacing w:before="269"/>
        <w:rPr>
          <w:rFonts w:hint="default" w:ascii="Cambria" w:hAnsi="Cambria" w:eastAsia="Microsoft YaHei" w:cs="Cambria"/>
          <w:b/>
          <w:bCs w:val="0"/>
          <w:spacing w:val="-2"/>
          <w:w w:val="85"/>
          <w:sz w:val="24"/>
          <w:szCs w:val="24"/>
        </w:rPr>
      </w:pPr>
      <w:bookmarkStart w:id="47" w:name="Transaction Type Analysis"/>
      <w:bookmarkEnd w:id="47"/>
      <w:r>
        <w:rPr>
          <w:rFonts w:hint="default" w:ascii="Cambria" w:hAnsi="Cambria" w:eastAsia="Microsoft YaHei" w:cs="Cambria"/>
          <w:b/>
          <w:bCs w:val="0"/>
          <w:w w:val="85"/>
          <w:sz w:val="24"/>
          <w:szCs w:val="24"/>
        </w:rPr>
        <w:t>Transaction</w:t>
      </w:r>
      <w:r>
        <w:rPr>
          <w:rFonts w:hint="default" w:ascii="Cambria" w:hAnsi="Cambria" w:eastAsia="Microsoft YaHei" w:cs="Cambria"/>
          <w:b/>
          <w:bCs w:val="0"/>
          <w:spacing w:val="18"/>
          <w:sz w:val="24"/>
          <w:szCs w:val="24"/>
        </w:rPr>
        <w:t xml:space="preserve"> </w:t>
      </w:r>
      <w:r>
        <w:rPr>
          <w:rFonts w:hint="default" w:ascii="Cambria" w:hAnsi="Cambria" w:eastAsia="Microsoft YaHei" w:cs="Cambria"/>
          <w:b/>
          <w:bCs w:val="0"/>
          <w:w w:val="85"/>
          <w:sz w:val="24"/>
          <w:szCs w:val="24"/>
        </w:rPr>
        <w:t>Type</w:t>
      </w:r>
      <w:r>
        <w:rPr>
          <w:rFonts w:hint="default" w:ascii="Cambria" w:hAnsi="Cambria" w:eastAsia="Microsoft YaHei" w:cs="Cambria"/>
          <w:b/>
          <w:bCs w:val="0"/>
          <w:spacing w:val="19"/>
          <w:sz w:val="24"/>
          <w:szCs w:val="24"/>
        </w:rPr>
        <w:t xml:space="preserve"> </w:t>
      </w:r>
      <w:r>
        <w:rPr>
          <w:rFonts w:hint="default" w:ascii="Cambria" w:hAnsi="Cambria" w:eastAsia="Microsoft YaHei" w:cs="Cambria"/>
          <w:b/>
          <w:bCs w:val="0"/>
          <w:spacing w:val="-2"/>
          <w:w w:val="85"/>
          <w:sz w:val="24"/>
          <w:szCs w:val="24"/>
        </w:rPr>
        <w:t>Analysis</w:t>
      </w:r>
    </w:p>
    <w:p w14:paraId="37FD59FD">
      <w:pPr>
        <w:pStyle w:val="3"/>
        <w:spacing w:before="269"/>
        <w:ind w:firstLine="120" w:firstLineChars="50"/>
        <w:rPr>
          <w:rFonts w:hint="default" w:ascii="Cambria" w:hAnsi="Cambria" w:eastAsia="Microsoft YaHei" w:cs="Cambria"/>
          <w:b w:val="0"/>
          <w:bCs w:val="0"/>
          <w:sz w:val="24"/>
          <w:szCs w:val="24"/>
        </w:rPr>
      </w:pPr>
      <w:r>
        <w:rPr>
          <w:rFonts w:hint="default" w:ascii="Cambria" w:hAnsi="Cambria" w:eastAsia="Microsoft YaHei" w:cs="Cambria"/>
          <w:b w:val="0"/>
          <w:bCs w:val="0"/>
          <w:sz w:val="24"/>
          <w:szCs w:val="24"/>
          <w:lang w:val="en-US"/>
        </w:rPr>
        <w:t xml:space="preserve">- </w:t>
      </w:r>
      <w:r>
        <w:rPr>
          <w:rFonts w:hint="default" w:ascii="Cambria" w:hAnsi="Cambria" w:eastAsia="Microsoft YaHei" w:cs="Cambria"/>
          <w:b w:val="0"/>
          <w:bCs w:val="0"/>
          <w:sz w:val="24"/>
          <w:szCs w:val="24"/>
        </w:rPr>
        <w:t>Lump-sum</w:t>
      </w:r>
      <w:r>
        <w:rPr>
          <w:rFonts w:hint="default" w:ascii="Cambria" w:hAnsi="Cambria" w:eastAsia="Microsoft YaHei" w:cs="Cambria"/>
          <w:b w:val="0"/>
          <w:bCs w:val="0"/>
          <w:spacing w:val="39"/>
          <w:sz w:val="24"/>
          <w:szCs w:val="24"/>
        </w:rPr>
        <w:t xml:space="preserve"> </w:t>
      </w:r>
      <w:r>
        <w:rPr>
          <w:rFonts w:hint="default" w:ascii="Cambria" w:hAnsi="Cambria" w:eastAsia="Microsoft YaHei" w:cs="Cambria"/>
          <w:b w:val="0"/>
          <w:bCs w:val="0"/>
          <w:sz w:val="24"/>
          <w:szCs w:val="24"/>
        </w:rPr>
        <w:t>investments</w:t>
      </w:r>
      <w:r>
        <w:rPr>
          <w:rFonts w:hint="default" w:ascii="Cambria" w:hAnsi="Cambria" w:eastAsia="Microsoft YaHei" w:cs="Cambria"/>
          <w:b w:val="0"/>
          <w:bCs w:val="0"/>
          <w:spacing w:val="39"/>
          <w:sz w:val="24"/>
          <w:szCs w:val="24"/>
        </w:rPr>
        <w:t xml:space="preserve"> </w:t>
      </w:r>
      <w:r>
        <w:rPr>
          <w:rFonts w:hint="default" w:ascii="Cambria" w:hAnsi="Cambria" w:eastAsia="Microsoft YaHei" w:cs="Cambria"/>
          <w:b w:val="0"/>
          <w:bCs w:val="0"/>
          <w:sz w:val="24"/>
          <w:szCs w:val="24"/>
        </w:rPr>
        <w:t>accounted</w:t>
      </w:r>
      <w:r>
        <w:rPr>
          <w:rFonts w:hint="default" w:ascii="Cambria" w:hAnsi="Cambria" w:eastAsia="Microsoft YaHei" w:cs="Cambria"/>
          <w:b w:val="0"/>
          <w:bCs w:val="0"/>
          <w:spacing w:val="39"/>
          <w:sz w:val="24"/>
          <w:szCs w:val="24"/>
        </w:rPr>
        <w:t xml:space="preserve"> </w:t>
      </w:r>
      <w:r>
        <w:rPr>
          <w:rFonts w:hint="default" w:ascii="Cambria" w:hAnsi="Cambria" w:eastAsia="Microsoft YaHei" w:cs="Cambria"/>
          <w:b w:val="0"/>
          <w:bCs w:val="0"/>
          <w:sz w:val="24"/>
          <w:szCs w:val="24"/>
        </w:rPr>
        <w:t>for</w:t>
      </w:r>
      <w:r>
        <w:rPr>
          <w:rFonts w:hint="default" w:ascii="Cambria" w:hAnsi="Cambria" w:eastAsia="Microsoft YaHei" w:cs="Cambria"/>
          <w:b w:val="0"/>
          <w:bCs w:val="0"/>
          <w:spacing w:val="39"/>
          <w:sz w:val="24"/>
          <w:szCs w:val="24"/>
        </w:rPr>
        <w:t xml:space="preserve"> </w:t>
      </w:r>
      <w:r>
        <w:rPr>
          <w:rFonts w:hint="default" w:ascii="Cambria" w:hAnsi="Cambria" w:eastAsia="Microsoft YaHei" w:cs="Cambria"/>
          <w:b w:val="0"/>
          <w:bCs w:val="0"/>
          <w:sz w:val="24"/>
          <w:szCs w:val="24"/>
        </w:rPr>
        <w:t>the</w:t>
      </w:r>
      <w:r>
        <w:rPr>
          <w:rFonts w:hint="default" w:ascii="Cambria" w:hAnsi="Cambria" w:eastAsia="Microsoft YaHei" w:cs="Cambria"/>
          <w:b w:val="0"/>
          <w:bCs w:val="0"/>
          <w:spacing w:val="39"/>
          <w:sz w:val="24"/>
          <w:szCs w:val="24"/>
        </w:rPr>
        <w:t xml:space="preserve"> </w:t>
      </w:r>
      <w:r>
        <w:rPr>
          <w:rFonts w:hint="default" w:ascii="Cambria" w:hAnsi="Cambria" w:eastAsia="Microsoft YaHei" w:cs="Cambria"/>
          <w:b w:val="0"/>
          <w:bCs w:val="0"/>
          <w:sz w:val="24"/>
          <w:szCs w:val="24"/>
        </w:rPr>
        <w:t>largest</w:t>
      </w:r>
      <w:r>
        <w:rPr>
          <w:rFonts w:hint="default" w:ascii="Cambria" w:hAnsi="Cambria" w:eastAsia="Microsoft YaHei" w:cs="Cambria"/>
          <w:b w:val="0"/>
          <w:bCs w:val="0"/>
          <w:spacing w:val="39"/>
          <w:sz w:val="24"/>
          <w:szCs w:val="24"/>
        </w:rPr>
        <w:t xml:space="preserve"> </w:t>
      </w:r>
      <w:r>
        <w:rPr>
          <w:rFonts w:hint="default" w:ascii="Cambria" w:hAnsi="Cambria" w:eastAsia="Microsoft YaHei" w:cs="Cambria"/>
          <w:b w:val="0"/>
          <w:bCs w:val="0"/>
          <w:sz w:val="24"/>
          <w:szCs w:val="24"/>
        </w:rPr>
        <w:t>share</w:t>
      </w:r>
      <w:r>
        <w:rPr>
          <w:rFonts w:hint="default" w:ascii="Cambria" w:hAnsi="Cambria" w:eastAsia="Microsoft YaHei" w:cs="Cambria"/>
          <w:b w:val="0"/>
          <w:bCs w:val="0"/>
          <w:spacing w:val="39"/>
          <w:sz w:val="24"/>
          <w:szCs w:val="24"/>
        </w:rPr>
        <w:t xml:space="preserve"> </w:t>
      </w:r>
      <w:r>
        <w:rPr>
          <w:rFonts w:hint="default" w:ascii="Cambria" w:hAnsi="Cambria" w:eastAsia="Microsoft YaHei" w:cs="Cambria"/>
          <w:b w:val="0"/>
          <w:bCs w:val="0"/>
          <w:sz w:val="24"/>
          <w:szCs w:val="24"/>
        </w:rPr>
        <w:t>of</w:t>
      </w:r>
      <w:r>
        <w:rPr>
          <w:rFonts w:hint="default" w:ascii="Cambria" w:hAnsi="Cambria" w:eastAsia="Microsoft YaHei" w:cs="Cambria"/>
          <w:b w:val="0"/>
          <w:bCs w:val="0"/>
          <w:spacing w:val="39"/>
          <w:sz w:val="24"/>
          <w:szCs w:val="24"/>
        </w:rPr>
        <w:t xml:space="preserve"> </w:t>
      </w:r>
      <w:r>
        <w:rPr>
          <w:rFonts w:hint="default" w:ascii="Cambria" w:hAnsi="Cambria" w:eastAsia="Microsoft YaHei" w:cs="Cambria"/>
          <w:b w:val="0"/>
          <w:bCs w:val="0"/>
          <w:sz w:val="24"/>
          <w:szCs w:val="24"/>
        </w:rPr>
        <w:t>total</w:t>
      </w:r>
      <w:r>
        <w:rPr>
          <w:rFonts w:hint="default" w:ascii="Cambria" w:hAnsi="Cambria" w:eastAsia="Microsoft YaHei" w:cs="Cambria"/>
          <w:b w:val="0"/>
          <w:bCs w:val="0"/>
          <w:sz w:val="24"/>
          <w:szCs w:val="24"/>
          <w:lang w:val="en-US"/>
        </w:rPr>
        <w:t xml:space="preserve"> </w:t>
      </w:r>
      <w:r>
        <w:rPr>
          <w:rFonts w:hint="default" w:ascii="Cambria" w:hAnsi="Cambria" w:eastAsia="Microsoft YaHei" w:cs="Cambria"/>
          <w:b w:val="0"/>
          <w:bCs w:val="0"/>
          <w:sz w:val="24"/>
          <w:szCs w:val="24"/>
        </w:rPr>
        <w:t>transaction</w:t>
      </w:r>
      <w:r>
        <w:rPr>
          <w:rFonts w:hint="default" w:ascii="Cambria" w:hAnsi="Cambria" w:eastAsia="Microsoft YaHei" w:cs="Cambria"/>
          <w:b w:val="0"/>
          <w:bCs w:val="0"/>
          <w:spacing w:val="39"/>
          <w:sz w:val="24"/>
          <w:szCs w:val="24"/>
        </w:rPr>
        <w:t xml:space="preserve"> </w:t>
      </w:r>
      <w:r>
        <w:rPr>
          <w:rFonts w:hint="default" w:ascii="Cambria" w:hAnsi="Cambria" w:eastAsia="Microsoft YaHei" w:cs="Cambria"/>
          <w:b w:val="0"/>
          <w:bCs w:val="0"/>
          <w:sz w:val="24"/>
          <w:szCs w:val="24"/>
        </w:rPr>
        <w:t>volume. [INSERT</w:t>
      </w:r>
      <w:r>
        <w:rPr>
          <w:rFonts w:hint="default" w:ascii="Cambria" w:hAnsi="Cambria" w:eastAsia="Microsoft YaHei" w:cs="Cambria"/>
          <w:b w:val="0"/>
          <w:bCs w:val="0"/>
          <w:spacing w:val="-4"/>
          <w:sz w:val="24"/>
          <w:szCs w:val="24"/>
        </w:rPr>
        <w:t xml:space="preserve"> </w:t>
      </w:r>
      <w:r>
        <w:rPr>
          <w:rFonts w:hint="default" w:ascii="Cambria" w:hAnsi="Cambria" w:eastAsia="Microsoft YaHei" w:cs="Cambria"/>
          <w:b w:val="0"/>
          <w:bCs w:val="0"/>
          <w:sz w:val="24"/>
          <w:szCs w:val="24"/>
        </w:rPr>
        <w:t>TRANSACTION</w:t>
      </w:r>
      <w:r>
        <w:rPr>
          <w:rFonts w:hint="default" w:ascii="Cambria" w:hAnsi="Cambria" w:eastAsia="Microsoft YaHei" w:cs="Cambria"/>
          <w:b w:val="0"/>
          <w:bCs w:val="0"/>
          <w:spacing w:val="-4"/>
          <w:sz w:val="24"/>
          <w:szCs w:val="24"/>
        </w:rPr>
        <w:t xml:space="preserve"> </w:t>
      </w:r>
      <w:r>
        <w:rPr>
          <w:rFonts w:hint="default" w:ascii="Cambria" w:hAnsi="Cambria" w:eastAsia="Microsoft YaHei" w:cs="Cambria"/>
          <w:b w:val="0"/>
          <w:bCs w:val="0"/>
          <w:sz w:val="24"/>
          <w:szCs w:val="24"/>
        </w:rPr>
        <w:t>PIE</w:t>
      </w:r>
      <w:r>
        <w:rPr>
          <w:rFonts w:hint="default" w:ascii="Cambria" w:hAnsi="Cambria" w:eastAsia="Microsoft YaHei" w:cs="Cambria"/>
          <w:b w:val="0"/>
          <w:bCs w:val="0"/>
          <w:spacing w:val="-4"/>
          <w:sz w:val="24"/>
          <w:szCs w:val="24"/>
        </w:rPr>
        <w:t xml:space="preserve"> </w:t>
      </w:r>
      <w:r>
        <w:rPr>
          <w:rFonts w:hint="default" w:ascii="Cambria" w:hAnsi="Cambria" w:eastAsia="Microsoft YaHei" w:cs="Cambria"/>
          <w:b w:val="0"/>
          <w:bCs w:val="0"/>
          <w:sz w:val="24"/>
          <w:szCs w:val="24"/>
        </w:rPr>
        <w:t>CHART]</w:t>
      </w:r>
    </w:p>
    <w:p w14:paraId="63B7E517">
      <w:pPr>
        <w:pStyle w:val="3"/>
        <w:keepNext w:val="0"/>
        <w:keepLines w:val="0"/>
        <w:pageBreakBefore w:val="0"/>
        <w:widowControl w:val="0"/>
        <w:kinsoku/>
        <w:wordWrap/>
        <w:overflowPunct/>
        <w:topLinePunct w:val="0"/>
        <w:autoSpaceDE w:val="0"/>
        <w:autoSpaceDN w:val="0"/>
        <w:bidi w:val="0"/>
        <w:adjustRightInd/>
        <w:snapToGrid/>
        <w:spacing w:before="0"/>
        <w:ind w:left="115" w:firstLine="120" w:firstLineChars="50"/>
        <w:textAlignment w:val="auto"/>
        <w:rPr>
          <w:rFonts w:hint="default" w:ascii="Cambria" w:hAnsi="Cambria" w:eastAsia="Microsoft YaHei" w:cs="Cambria"/>
          <w:b w:val="0"/>
          <w:bCs w:val="0"/>
          <w:sz w:val="24"/>
          <w:szCs w:val="24"/>
        </w:rPr>
      </w:pPr>
    </w:p>
    <w:p w14:paraId="34C35DE2">
      <w:pPr>
        <w:pStyle w:val="3"/>
        <w:spacing w:line="265" w:lineRule="exact"/>
        <w:rPr>
          <w:rFonts w:hint="default" w:ascii="Cambria" w:hAnsi="Cambria" w:eastAsia="Microsoft YaHei" w:cs="Cambria"/>
          <w:b/>
          <w:bCs w:val="0"/>
          <w:spacing w:val="-2"/>
          <w:sz w:val="24"/>
          <w:szCs w:val="24"/>
        </w:rPr>
      </w:pPr>
      <w:bookmarkStart w:id="48" w:name="Gender Analysis"/>
      <w:bookmarkEnd w:id="48"/>
      <w:r>
        <w:rPr>
          <w:rFonts w:hint="default" w:ascii="Cambria" w:hAnsi="Cambria" w:eastAsia="Microsoft YaHei" w:cs="Cambria"/>
          <w:b/>
          <w:bCs w:val="0"/>
          <w:w w:val="90"/>
          <w:sz w:val="24"/>
          <w:szCs w:val="24"/>
        </w:rPr>
        <w:t>Gender</w:t>
      </w:r>
      <w:r>
        <w:rPr>
          <w:rFonts w:hint="default" w:ascii="Cambria" w:hAnsi="Cambria" w:eastAsia="Microsoft YaHei" w:cs="Cambria"/>
          <w:b/>
          <w:bCs w:val="0"/>
          <w:spacing w:val="2"/>
          <w:sz w:val="24"/>
          <w:szCs w:val="24"/>
        </w:rPr>
        <w:t xml:space="preserve"> </w:t>
      </w:r>
      <w:r>
        <w:rPr>
          <w:rFonts w:hint="default" w:ascii="Cambria" w:hAnsi="Cambria" w:eastAsia="Microsoft YaHei" w:cs="Cambria"/>
          <w:b/>
          <w:bCs w:val="0"/>
          <w:spacing w:val="-2"/>
          <w:sz w:val="24"/>
          <w:szCs w:val="24"/>
        </w:rPr>
        <w:t>Analysis</w:t>
      </w:r>
    </w:p>
    <w:p w14:paraId="2279BF88">
      <w:pPr>
        <w:pStyle w:val="3"/>
        <w:spacing w:line="265" w:lineRule="exact"/>
        <w:rPr>
          <w:rFonts w:hint="default" w:ascii="Cambria" w:hAnsi="Cambria" w:eastAsia="Microsoft YaHei" w:cs="Cambria"/>
          <w:b/>
          <w:bCs w:val="0"/>
          <w:spacing w:val="-2"/>
          <w:sz w:val="24"/>
          <w:szCs w:val="24"/>
        </w:rPr>
      </w:pPr>
    </w:p>
    <w:p w14:paraId="7952F569">
      <w:pPr>
        <w:pStyle w:val="3"/>
        <w:spacing w:line="265" w:lineRule="exact"/>
        <w:rPr>
          <w:rFonts w:hint="default" w:ascii="Cambria" w:hAnsi="Cambria" w:eastAsia="Microsoft YaHei" w:cs="Cambria"/>
          <w:b w:val="0"/>
          <w:bCs/>
          <w:sz w:val="24"/>
          <w:szCs w:val="24"/>
        </w:rPr>
      </w:pPr>
      <w:r>
        <w:rPr>
          <w:rFonts w:hint="default" w:ascii="Cambria" w:hAnsi="Cambria" w:eastAsia="Microsoft YaHei" w:cs="Cambria"/>
          <w:b w:val="0"/>
          <w:bCs/>
          <w:spacing w:val="-2"/>
          <w:sz w:val="24"/>
          <w:szCs w:val="24"/>
          <w:lang w:val="en-US"/>
        </w:rPr>
        <w:t xml:space="preserve">- </w:t>
      </w:r>
      <w:r>
        <w:rPr>
          <w:rFonts w:hint="default" w:ascii="Cambria" w:hAnsi="Cambria" w:eastAsia="Microsoft YaHei" w:cs="Cambria"/>
          <w:b w:val="0"/>
          <w:bCs/>
          <w:sz w:val="24"/>
          <w:szCs w:val="24"/>
        </w:rPr>
        <w:t>Male</w:t>
      </w:r>
      <w:r>
        <w:rPr>
          <w:rFonts w:hint="default" w:ascii="Cambria" w:hAnsi="Cambria" w:eastAsia="Microsoft YaHei" w:cs="Cambria"/>
          <w:b w:val="0"/>
          <w:bCs/>
          <w:spacing w:val="38"/>
          <w:sz w:val="24"/>
          <w:szCs w:val="24"/>
        </w:rPr>
        <w:t xml:space="preserve"> </w:t>
      </w:r>
      <w:r>
        <w:rPr>
          <w:rFonts w:hint="default" w:ascii="Cambria" w:hAnsi="Cambria" w:eastAsia="Microsoft YaHei" w:cs="Cambria"/>
          <w:b w:val="0"/>
          <w:bCs/>
          <w:sz w:val="24"/>
          <w:szCs w:val="24"/>
        </w:rPr>
        <w:t>investors</w:t>
      </w:r>
      <w:r>
        <w:rPr>
          <w:rFonts w:hint="default" w:ascii="Cambria" w:hAnsi="Cambria" w:eastAsia="Microsoft YaHei" w:cs="Cambria"/>
          <w:b w:val="0"/>
          <w:bCs/>
          <w:spacing w:val="38"/>
          <w:sz w:val="24"/>
          <w:szCs w:val="24"/>
        </w:rPr>
        <w:t xml:space="preserve"> </w:t>
      </w:r>
      <w:r>
        <w:rPr>
          <w:rFonts w:hint="default" w:ascii="Cambria" w:hAnsi="Cambria" w:eastAsia="Microsoft YaHei" w:cs="Cambria"/>
          <w:b w:val="0"/>
          <w:bCs/>
          <w:sz w:val="24"/>
          <w:szCs w:val="24"/>
        </w:rPr>
        <w:t>represented</w:t>
      </w:r>
      <w:r>
        <w:rPr>
          <w:rFonts w:hint="default" w:ascii="Cambria" w:hAnsi="Cambria" w:eastAsia="Microsoft YaHei" w:cs="Cambria"/>
          <w:b w:val="0"/>
          <w:bCs/>
          <w:spacing w:val="38"/>
          <w:sz w:val="24"/>
          <w:szCs w:val="24"/>
        </w:rPr>
        <w:t xml:space="preserve"> </w:t>
      </w:r>
      <w:r>
        <w:rPr>
          <w:rFonts w:hint="default" w:ascii="Cambria" w:hAnsi="Cambria" w:eastAsia="Microsoft YaHei" w:cs="Cambria"/>
          <w:b w:val="0"/>
          <w:bCs/>
          <w:sz w:val="24"/>
          <w:szCs w:val="24"/>
        </w:rPr>
        <w:t>approximately</w:t>
      </w:r>
      <w:r>
        <w:rPr>
          <w:rFonts w:hint="default" w:ascii="Cambria" w:hAnsi="Cambria" w:eastAsia="Microsoft YaHei" w:cs="Cambria"/>
          <w:b w:val="0"/>
          <w:bCs/>
          <w:spacing w:val="38"/>
          <w:sz w:val="24"/>
          <w:szCs w:val="24"/>
        </w:rPr>
        <w:t xml:space="preserve"> </w:t>
      </w:r>
      <w:r>
        <w:rPr>
          <w:rFonts w:hint="default" w:ascii="Cambria" w:hAnsi="Cambria" w:eastAsia="Microsoft YaHei" w:cs="Cambria"/>
          <w:b w:val="0"/>
          <w:bCs/>
          <w:sz w:val="24"/>
          <w:szCs w:val="24"/>
        </w:rPr>
        <w:t>two-thirds</w:t>
      </w:r>
      <w:r>
        <w:rPr>
          <w:rFonts w:hint="default" w:ascii="Cambria" w:hAnsi="Cambria" w:eastAsia="Microsoft YaHei" w:cs="Cambria"/>
          <w:b w:val="0"/>
          <w:bCs/>
          <w:spacing w:val="38"/>
          <w:sz w:val="24"/>
          <w:szCs w:val="24"/>
        </w:rPr>
        <w:t xml:space="preserve"> </w:t>
      </w:r>
      <w:r>
        <w:rPr>
          <w:rFonts w:hint="default" w:ascii="Cambria" w:hAnsi="Cambria" w:eastAsia="Microsoft YaHei" w:cs="Cambria"/>
          <w:b w:val="0"/>
          <w:bCs/>
          <w:sz w:val="24"/>
          <w:szCs w:val="24"/>
        </w:rPr>
        <w:t>of</w:t>
      </w:r>
      <w:r>
        <w:rPr>
          <w:rFonts w:hint="default" w:ascii="Cambria" w:hAnsi="Cambria" w:eastAsia="Microsoft YaHei" w:cs="Cambria"/>
          <w:b w:val="0"/>
          <w:bCs/>
          <w:spacing w:val="38"/>
          <w:sz w:val="24"/>
          <w:szCs w:val="24"/>
        </w:rPr>
        <w:t xml:space="preserve"> </w:t>
      </w:r>
      <w:r>
        <w:rPr>
          <w:rFonts w:hint="default" w:ascii="Cambria" w:hAnsi="Cambria" w:eastAsia="Microsoft YaHei" w:cs="Cambria"/>
          <w:b w:val="0"/>
          <w:bCs/>
          <w:sz w:val="24"/>
          <w:szCs w:val="24"/>
        </w:rPr>
        <w:t>total</w:t>
      </w:r>
      <w:r>
        <w:rPr>
          <w:rFonts w:hint="default" w:ascii="Cambria" w:hAnsi="Cambria" w:eastAsia="Microsoft YaHei" w:cs="Cambria"/>
          <w:b w:val="0"/>
          <w:bCs/>
          <w:sz w:val="24"/>
          <w:szCs w:val="24"/>
          <w:lang w:val="en-US"/>
        </w:rPr>
        <w:t xml:space="preserve"> </w:t>
      </w:r>
      <w:r>
        <w:rPr>
          <w:rFonts w:hint="default" w:ascii="Cambria" w:hAnsi="Cambria" w:eastAsia="Microsoft YaHei" w:cs="Cambria"/>
          <w:b w:val="0"/>
          <w:bCs/>
          <w:sz w:val="24"/>
          <w:szCs w:val="24"/>
        </w:rPr>
        <w:t>investors. [INSERT GENDER CHART]</w:t>
      </w:r>
    </w:p>
    <w:p w14:paraId="2A304B98">
      <w:pPr>
        <w:pStyle w:val="3"/>
        <w:spacing w:line="265" w:lineRule="exact"/>
        <w:rPr>
          <w:rFonts w:hint="default" w:ascii="Cambria" w:hAnsi="Cambria" w:eastAsia="Microsoft YaHei" w:cs="Cambria"/>
          <w:b w:val="0"/>
          <w:bCs/>
          <w:sz w:val="24"/>
          <w:szCs w:val="24"/>
        </w:rPr>
      </w:pPr>
    </w:p>
    <w:p w14:paraId="3DEC143A">
      <w:pPr>
        <w:pStyle w:val="3"/>
        <w:spacing w:line="265" w:lineRule="exact"/>
        <w:rPr>
          <w:rFonts w:hint="default" w:ascii="Cambria" w:hAnsi="Cambria" w:eastAsia="Microsoft YaHei" w:cs="Cambria"/>
          <w:b/>
          <w:bCs w:val="0"/>
          <w:spacing w:val="-2"/>
          <w:w w:val="85"/>
          <w:sz w:val="24"/>
          <w:szCs w:val="24"/>
        </w:rPr>
      </w:pPr>
      <w:bookmarkStart w:id="49" w:name="City Tier Analysis"/>
      <w:bookmarkEnd w:id="49"/>
      <w:r>
        <w:rPr>
          <w:rFonts w:hint="default" w:ascii="Cambria" w:hAnsi="Cambria" w:eastAsia="Microsoft YaHei" w:cs="Cambria"/>
          <w:b/>
          <w:bCs w:val="0"/>
          <w:w w:val="85"/>
          <w:sz w:val="24"/>
          <w:szCs w:val="24"/>
        </w:rPr>
        <w:t>City</w:t>
      </w:r>
      <w:r>
        <w:rPr>
          <w:rFonts w:hint="default" w:ascii="Cambria" w:hAnsi="Cambria" w:eastAsia="Microsoft YaHei" w:cs="Cambria"/>
          <w:b/>
          <w:bCs w:val="0"/>
          <w:spacing w:val="3"/>
          <w:sz w:val="24"/>
          <w:szCs w:val="24"/>
        </w:rPr>
        <w:t xml:space="preserve"> </w:t>
      </w:r>
      <w:r>
        <w:rPr>
          <w:rFonts w:hint="default" w:ascii="Cambria" w:hAnsi="Cambria" w:eastAsia="Microsoft YaHei" w:cs="Cambria"/>
          <w:b/>
          <w:bCs w:val="0"/>
          <w:w w:val="85"/>
          <w:sz w:val="24"/>
          <w:szCs w:val="24"/>
        </w:rPr>
        <w:t>Tier</w:t>
      </w:r>
      <w:r>
        <w:rPr>
          <w:rFonts w:hint="default" w:ascii="Cambria" w:hAnsi="Cambria" w:eastAsia="Microsoft YaHei" w:cs="Cambria"/>
          <w:b/>
          <w:bCs w:val="0"/>
          <w:spacing w:val="3"/>
          <w:sz w:val="24"/>
          <w:szCs w:val="24"/>
        </w:rPr>
        <w:t xml:space="preserve"> </w:t>
      </w:r>
      <w:r>
        <w:rPr>
          <w:rFonts w:hint="default" w:ascii="Cambria" w:hAnsi="Cambria" w:eastAsia="Microsoft YaHei" w:cs="Cambria"/>
          <w:b/>
          <w:bCs w:val="0"/>
          <w:spacing w:val="-2"/>
          <w:w w:val="85"/>
          <w:sz w:val="24"/>
          <w:szCs w:val="24"/>
        </w:rPr>
        <w:t>Analysis</w:t>
      </w:r>
    </w:p>
    <w:p w14:paraId="6DAE6FC6">
      <w:pPr>
        <w:pStyle w:val="3"/>
        <w:spacing w:line="265" w:lineRule="exact"/>
        <w:rPr>
          <w:rFonts w:hint="default" w:ascii="Cambria" w:hAnsi="Cambria" w:eastAsia="Microsoft YaHei" w:cs="Cambria"/>
          <w:b/>
          <w:bCs w:val="0"/>
          <w:spacing w:val="-2"/>
          <w:w w:val="85"/>
          <w:sz w:val="24"/>
          <w:szCs w:val="24"/>
        </w:rPr>
      </w:pPr>
    </w:p>
    <w:p w14:paraId="0A24DCAF">
      <w:pPr>
        <w:pStyle w:val="3"/>
        <w:spacing w:line="265" w:lineRule="exact"/>
        <w:rPr>
          <w:rFonts w:hint="default" w:ascii="Cambria" w:hAnsi="Cambria" w:eastAsia="Microsoft YaHei" w:cs="Cambria"/>
          <w:b w:val="0"/>
          <w:bCs/>
          <w:w w:val="105"/>
          <w:sz w:val="24"/>
          <w:szCs w:val="24"/>
        </w:rPr>
      </w:pPr>
      <w:r>
        <w:rPr>
          <w:rFonts w:hint="default" w:ascii="Cambria" w:hAnsi="Cambria" w:eastAsia="Microsoft YaHei" w:cs="Cambria"/>
          <w:b w:val="0"/>
          <w:bCs/>
          <w:spacing w:val="-2"/>
          <w:w w:val="85"/>
          <w:sz w:val="24"/>
          <w:szCs w:val="24"/>
          <w:lang w:val="en-US"/>
        </w:rPr>
        <w:t xml:space="preserve">- </w:t>
      </w:r>
      <w:r>
        <w:rPr>
          <w:rFonts w:hint="default" w:ascii="Cambria" w:hAnsi="Cambria" w:eastAsia="Microsoft YaHei" w:cs="Cambria"/>
          <w:b w:val="0"/>
          <w:bCs/>
          <w:w w:val="105"/>
          <w:sz w:val="24"/>
          <w:szCs w:val="24"/>
        </w:rPr>
        <w:t xml:space="preserve">T30 cities contributed the majority ofinvestments. </w:t>
      </w:r>
    </w:p>
    <w:p w14:paraId="5C84251D">
      <w:pPr>
        <w:pStyle w:val="3"/>
        <w:spacing w:line="265" w:lineRule="exact"/>
        <w:rPr>
          <w:rFonts w:hint="default" w:ascii="Cambria" w:hAnsi="Cambria" w:eastAsia="Microsoft YaHei" w:cs="Cambria"/>
          <w:b w:val="0"/>
          <w:bCs/>
          <w:w w:val="105"/>
          <w:sz w:val="24"/>
          <w:szCs w:val="24"/>
        </w:rPr>
      </w:pPr>
    </w:p>
    <w:p w14:paraId="1716C180">
      <w:pPr>
        <w:pStyle w:val="3"/>
        <w:spacing w:line="265" w:lineRule="exact"/>
        <w:rPr>
          <w:rFonts w:hint="default" w:ascii="Cambria" w:hAnsi="Cambria" w:eastAsia="Microsoft YaHei" w:cs="Cambria"/>
          <w:b/>
          <w:bCs w:val="0"/>
          <w:spacing w:val="-2"/>
          <w:sz w:val="24"/>
          <w:szCs w:val="24"/>
        </w:rPr>
      </w:pPr>
      <w:bookmarkStart w:id="50" w:name="Cohort Analysis"/>
      <w:bookmarkEnd w:id="50"/>
      <w:r>
        <w:rPr>
          <w:rFonts w:hint="default" w:ascii="Cambria" w:hAnsi="Cambria" w:eastAsia="Microsoft YaHei" w:cs="Cambria"/>
          <w:b/>
          <w:bCs w:val="0"/>
          <w:w w:val="90"/>
          <w:sz w:val="24"/>
          <w:szCs w:val="24"/>
        </w:rPr>
        <w:t>Cohort</w:t>
      </w:r>
      <w:r>
        <w:rPr>
          <w:rFonts w:hint="default" w:ascii="Cambria" w:hAnsi="Cambria" w:eastAsia="Microsoft YaHei" w:cs="Cambria"/>
          <w:b/>
          <w:bCs w:val="0"/>
          <w:spacing w:val="9"/>
          <w:sz w:val="24"/>
          <w:szCs w:val="24"/>
        </w:rPr>
        <w:t xml:space="preserve"> </w:t>
      </w:r>
      <w:r>
        <w:rPr>
          <w:rFonts w:hint="default" w:ascii="Cambria" w:hAnsi="Cambria" w:eastAsia="Microsoft YaHei" w:cs="Cambria"/>
          <w:b/>
          <w:bCs w:val="0"/>
          <w:spacing w:val="-2"/>
          <w:sz w:val="24"/>
          <w:szCs w:val="24"/>
        </w:rPr>
        <w:t>Analysis</w:t>
      </w:r>
    </w:p>
    <w:p w14:paraId="08A95EE2">
      <w:pPr>
        <w:pStyle w:val="3"/>
        <w:spacing w:line="265" w:lineRule="exact"/>
        <w:rPr>
          <w:rFonts w:hint="default" w:ascii="Cambria" w:hAnsi="Cambria" w:eastAsia="Microsoft YaHei" w:cs="Cambria"/>
          <w:b w:val="0"/>
          <w:bCs/>
          <w:spacing w:val="-2"/>
          <w:sz w:val="24"/>
          <w:szCs w:val="24"/>
        </w:rPr>
      </w:pPr>
    </w:p>
    <w:p w14:paraId="64E51CC8">
      <w:pPr>
        <w:pStyle w:val="3"/>
        <w:spacing w:line="265" w:lineRule="exact"/>
        <w:rPr>
          <w:rFonts w:hint="default" w:ascii="Cambria" w:hAnsi="Cambria" w:eastAsia="Microsoft YaHei" w:cs="Cambria"/>
          <w:b w:val="0"/>
          <w:bCs/>
          <w:w w:val="105"/>
          <w:sz w:val="24"/>
          <w:szCs w:val="24"/>
        </w:rPr>
      </w:pPr>
      <w:r>
        <w:rPr>
          <w:rFonts w:hint="default" w:ascii="Cambria" w:hAnsi="Cambria" w:eastAsia="Microsoft YaHei" w:cs="Cambria"/>
          <w:b w:val="0"/>
          <w:bCs/>
          <w:spacing w:val="-2"/>
          <w:sz w:val="24"/>
          <w:szCs w:val="24"/>
          <w:lang w:val="en-US"/>
        </w:rPr>
        <w:t xml:space="preserve">- </w:t>
      </w:r>
      <w:r>
        <w:rPr>
          <w:rFonts w:hint="default" w:ascii="Cambria" w:hAnsi="Cambria" w:eastAsia="Microsoft YaHei" w:cs="Cambria"/>
          <w:b w:val="0"/>
          <w:bCs/>
          <w:w w:val="105"/>
          <w:sz w:val="24"/>
          <w:szCs w:val="24"/>
        </w:rPr>
        <w:t xml:space="preserve">Investor cohorts were analyzed based on their firstinvestment year. </w:t>
      </w:r>
    </w:p>
    <w:p w14:paraId="109880F9">
      <w:pPr>
        <w:pStyle w:val="3"/>
        <w:spacing w:line="265" w:lineRule="exact"/>
        <w:rPr>
          <w:rFonts w:hint="default" w:ascii="Cambria" w:hAnsi="Cambria" w:eastAsia="Microsoft YaHei" w:cs="Cambria"/>
          <w:b w:val="0"/>
          <w:bCs/>
          <w:w w:val="105"/>
          <w:sz w:val="24"/>
          <w:szCs w:val="24"/>
        </w:rPr>
      </w:pPr>
    </w:p>
    <w:p w14:paraId="628F6785">
      <w:pPr>
        <w:pStyle w:val="3"/>
        <w:spacing w:before="68"/>
        <w:ind w:left="0" w:leftChars="0" w:firstLine="108" w:firstLineChars="50"/>
        <w:rPr>
          <w:rFonts w:hint="default" w:ascii="Cambria" w:hAnsi="Cambria" w:eastAsia="Microsoft YaHei" w:cs="Cambria"/>
          <w:b/>
          <w:bCs w:val="0"/>
          <w:spacing w:val="-2"/>
          <w:w w:val="90"/>
          <w:sz w:val="24"/>
          <w:szCs w:val="24"/>
        </w:rPr>
      </w:pPr>
      <w:r>
        <w:rPr>
          <w:rFonts w:hint="default" w:ascii="Cambria" w:hAnsi="Cambria" w:eastAsia="Microsoft YaHei" w:cs="Cambria"/>
          <w:b/>
          <w:bCs w:val="0"/>
          <w:w w:val="90"/>
          <w:sz w:val="24"/>
          <w:szCs w:val="24"/>
        </w:rPr>
        <w:t>SIP</w:t>
      </w:r>
      <w:r>
        <w:rPr>
          <w:rFonts w:hint="default" w:ascii="Cambria" w:hAnsi="Cambria" w:eastAsia="Microsoft YaHei" w:cs="Cambria"/>
          <w:b/>
          <w:bCs w:val="0"/>
          <w:spacing w:val="-3"/>
          <w:sz w:val="24"/>
          <w:szCs w:val="24"/>
        </w:rPr>
        <w:t xml:space="preserve"> </w:t>
      </w:r>
      <w:r>
        <w:rPr>
          <w:rFonts w:hint="default" w:ascii="Cambria" w:hAnsi="Cambria" w:eastAsia="Microsoft YaHei" w:cs="Cambria"/>
          <w:b/>
          <w:bCs w:val="0"/>
          <w:w w:val="90"/>
          <w:sz w:val="24"/>
          <w:szCs w:val="24"/>
        </w:rPr>
        <w:t>Continuity</w:t>
      </w:r>
      <w:r>
        <w:rPr>
          <w:rFonts w:hint="default" w:ascii="Cambria" w:hAnsi="Cambria" w:eastAsia="Microsoft YaHei" w:cs="Cambria"/>
          <w:b/>
          <w:bCs w:val="0"/>
          <w:spacing w:val="-2"/>
          <w:sz w:val="24"/>
          <w:szCs w:val="24"/>
        </w:rPr>
        <w:t xml:space="preserve"> </w:t>
      </w:r>
      <w:r>
        <w:rPr>
          <w:rFonts w:hint="default" w:ascii="Cambria" w:hAnsi="Cambria" w:eastAsia="Microsoft YaHei" w:cs="Cambria"/>
          <w:b/>
          <w:bCs w:val="0"/>
          <w:spacing w:val="-2"/>
          <w:w w:val="90"/>
          <w:sz w:val="24"/>
          <w:szCs w:val="24"/>
        </w:rPr>
        <w:t>Analysis</w:t>
      </w:r>
    </w:p>
    <w:p w14:paraId="79E993CC">
      <w:pPr>
        <w:pStyle w:val="3"/>
        <w:spacing w:before="68"/>
        <w:ind w:left="0" w:leftChars="0" w:firstLine="106" w:firstLineChars="50"/>
        <w:rPr>
          <w:rFonts w:hint="default" w:ascii="Cambria" w:hAnsi="Cambria" w:eastAsia="Microsoft YaHei" w:cs="Cambria"/>
          <w:b/>
          <w:bCs w:val="0"/>
          <w:spacing w:val="-2"/>
          <w:w w:val="90"/>
          <w:sz w:val="24"/>
          <w:szCs w:val="24"/>
        </w:rPr>
      </w:pPr>
    </w:p>
    <w:p w14:paraId="2E11B8E9">
      <w:pPr>
        <w:pStyle w:val="3"/>
        <w:spacing w:before="68"/>
        <w:ind w:left="0" w:leftChars="0" w:firstLine="106" w:firstLineChars="50"/>
        <w:rPr>
          <w:rFonts w:hint="default" w:ascii="Cambria" w:hAnsi="Cambria" w:eastAsia="Microsoft YaHei" w:cs="Cambria"/>
          <w:b w:val="0"/>
          <w:bCs/>
          <w:spacing w:val="-2"/>
          <w:sz w:val="24"/>
          <w:szCs w:val="24"/>
        </w:rPr>
      </w:pPr>
      <w:r>
        <w:rPr>
          <w:rFonts w:hint="default" w:ascii="Cambria" w:hAnsi="Cambria" w:eastAsia="Microsoft YaHei" w:cs="Cambria"/>
          <w:b w:val="0"/>
          <w:bCs/>
          <w:spacing w:val="-2"/>
          <w:w w:val="90"/>
          <w:sz w:val="24"/>
          <w:szCs w:val="24"/>
          <w:lang w:val="en-US"/>
        </w:rPr>
        <w:t xml:space="preserve">- </w:t>
      </w:r>
      <w:r>
        <w:rPr>
          <w:rFonts w:hint="default" w:ascii="Cambria" w:hAnsi="Cambria" w:eastAsia="Microsoft YaHei" w:cs="Cambria"/>
          <w:b w:val="0"/>
          <w:bCs/>
          <w:spacing w:val="2"/>
          <w:sz w:val="24"/>
          <w:szCs w:val="24"/>
        </w:rPr>
        <w:t>Most</w:t>
      </w:r>
      <w:r>
        <w:rPr>
          <w:rFonts w:hint="default" w:ascii="Cambria" w:hAnsi="Cambria" w:eastAsia="Microsoft YaHei" w:cs="Cambria"/>
          <w:b w:val="0"/>
          <w:bCs/>
          <w:spacing w:val="35"/>
          <w:sz w:val="24"/>
          <w:szCs w:val="24"/>
        </w:rPr>
        <w:t xml:space="preserve"> </w:t>
      </w:r>
      <w:r>
        <w:rPr>
          <w:rFonts w:hint="default" w:ascii="Cambria" w:hAnsi="Cambria" w:eastAsia="Microsoft YaHei" w:cs="Cambria"/>
          <w:b w:val="0"/>
          <w:bCs/>
          <w:spacing w:val="2"/>
          <w:sz w:val="24"/>
          <w:szCs w:val="24"/>
        </w:rPr>
        <w:t>investors</w:t>
      </w:r>
      <w:r>
        <w:rPr>
          <w:rFonts w:hint="default" w:ascii="Cambria" w:hAnsi="Cambria" w:eastAsia="Microsoft YaHei" w:cs="Cambria"/>
          <w:b w:val="0"/>
          <w:bCs/>
          <w:spacing w:val="36"/>
          <w:sz w:val="24"/>
          <w:szCs w:val="24"/>
        </w:rPr>
        <w:t xml:space="preserve"> </w:t>
      </w:r>
      <w:r>
        <w:rPr>
          <w:rFonts w:hint="default" w:ascii="Cambria" w:hAnsi="Cambria" w:eastAsia="Microsoft YaHei" w:cs="Cambria"/>
          <w:b w:val="0"/>
          <w:bCs/>
          <w:spacing w:val="2"/>
          <w:sz w:val="24"/>
          <w:szCs w:val="24"/>
        </w:rPr>
        <w:t>demonstrated</w:t>
      </w:r>
      <w:r>
        <w:rPr>
          <w:rFonts w:hint="default" w:ascii="Cambria" w:hAnsi="Cambria" w:eastAsia="Microsoft YaHei" w:cs="Cambria"/>
          <w:b w:val="0"/>
          <w:bCs/>
          <w:spacing w:val="36"/>
          <w:sz w:val="24"/>
          <w:szCs w:val="24"/>
        </w:rPr>
        <w:t xml:space="preserve"> </w:t>
      </w:r>
      <w:r>
        <w:rPr>
          <w:rFonts w:hint="default" w:ascii="Cambria" w:hAnsi="Cambria" w:eastAsia="Microsoft YaHei" w:cs="Cambria"/>
          <w:b w:val="0"/>
          <w:bCs/>
          <w:spacing w:val="2"/>
          <w:sz w:val="24"/>
          <w:szCs w:val="24"/>
        </w:rPr>
        <w:t>strong</w:t>
      </w:r>
      <w:r>
        <w:rPr>
          <w:rFonts w:hint="default" w:ascii="Cambria" w:hAnsi="Cambria" w:eastAsia="Microsoft YaHei" w:cs="Cambria"/>
          <w:b w:val="0"/>
          <w:bCs/>
          <w:spacing w:val="35"/>
          <w:sz w:val="24"/>
          <w:szCs w:val="24"/>
        </w:rPr>
        <w:t xml:space="preserve"> </w:t>
      </w:r>
      <w:r>
        <w:rPr>
          <w:rFonts w:hint="default" w:ascii="Cambria" w:hAnsi="Cambria" w:eastAsia="Microsoft YaHei" w:cs="Cambria"/>
          <w:b w:val="0"/>
          <w:bCs/>
          <w:spacing w:val="2"/>
          <w:sz w:val="24"/>
          <w:szCs w:val="24"/>
        </w:rPr>
        <w:t>SIP</w:t>
      </w:r>
      <w:r>
        <w:rPr>
          <w:rFonts w:hint="default" w:ascii="Cambria" w:hAnsi="Cambria" w:eastAsia="Microsoft YaHei" w:cs="Cambria"/>
          <w:b w:val="0"/>
          <w:bCs/>
          <w:spacing w:val="36"/>
          <w:sz w:val="24"/>
          <w:szCs w:val="24"/>
        </w:rPr>
        <w:t xml:space="preserve"> </w:t>
      </w:r>
      <w:r>
        <w:rPr>
          <w:rFonts w:hint="default" w:ascii="Cambria" w:hAnsi="Cambria" w:eastAsia="Microsoft YaHei" w:cs="Cambria"/>
          <w:b w:val="0"/>
          <w:bCs/>
          <w:spacing w:val="2"/>
          <w:sz w:val="24"/>
          <w:szCs w:val="24"/>
        </w:rPr>
        <w:t>continuity,</w:t>
      </w:r>
      <w:r>
        <w:rPr>
          <w:rFonts w:hint="default" w:ascii="Cambria" w:hAnsi="Cambria" w:eastAsia="Microsoft YaHei" w:cs="Cambria"/>
          <w:b w:val="0"/>
          <w:bCs/>
          <w:spacing w:val="36"/>
          <w:sz w:val="24"/>
          <w:szCs w:val="24"/>
        </w:rPr>
        <w:t xml:space="preserve"> </w:t>
      </w:r>
      <w:r>
        <w:rPr>
          <w:rFonts w:hint="default" w:ascii="Cambria" w:hAnsi="Cambria" w:eastAsia="Microsoft YaHei" w:cs="Cambria"/>
          <w:b w:val="0"/>
          <w:bCs/>
          <w:spacing w:val="2"/>
          <w:sz w:val="24"/>
          <w:szCs w:val="24"/>
        </w:rPr>
        <w:t>indicating</w:t>
      </w:r>
      <w:r>
        <w:rPr>
          <w:rFonts w:hint="default" w:ascii="Cambria" w:hAnsi="Cambria" w:eastAsia="Microsoft YaHei" w:cs="Cambria"/>
          <w:b w:val="0"/>
          <w:bCs/>
          <w:spacing w:val="35"/>
          <w:sz w:val="24"/>
          <w:szCs w:val="24"/>
        </w:rPr>
        <w:t xml:space="preserve"> </w:t>
      </w:r>
      <w:r>
        <w:rPr>
          <w:rFonts w:hint="default" w:ascii="Cambria" w:hAnsi="Cambria" w:eastAsia="Microsoft YaHei" w:cs="Cambria"/>
          <w:b w:val="0"/>
          <w:bCs/>
          <w:spacing w:val="2"/>
          <w:sz w:val="24"/>
          <w:szCs w:val="24"/>
        </w:rPr>
        <w:t>long-term</w:t>
      </w:r>
      <w:r>
        <w:rPr>
          <w:rFonts w:hint="default" w:ascii="Cambria" w:hAnsi="Cambria" w:eastAsia="Microsoft YaHei" w:cs="Cambria"/>
          <w:b w:val="0"/>
          <w:bCs/>
          <w:spacing w:val="36"/>
          <w:sz w:val="24"/>
          <w:szCs w:val="24"/>
        </w:rPr>
        <w:t xml:space="preserve"> </w:t>
      </w:r>
      <w:r>
        <w:rPr>
          <w:rFonts w:hint="default" w:ascii="Cambria" w:hAnsi="Cambria" w:eastAsia="Microsoft YaHei" w:cs="Cambria"/>
          <w:b w:val="0"/>
          <w:bCs/>
          <w:spacing w:val="2"/>
          <w:sz w:val="24"/>
          <w:szCs w:val="24"/>
        </w:rPr>
        <w:t>investment</w:t>
      </w:r>
      <w:r>
        <w:rPr>
          <w:rFonts w:hint="default" w:ascii="Cambria" w:hAnsi="Cambria" w:eastAsia="Microsoft YaHei" w:cs="Cambria"/>
          <w:b w:val="0"/>
          <w:bCs/>
          <w:spacing w:val="36"/>
          <w:sz w:val="24"/>
          <w:szCs w:val="24"/>
        </w:rPr>
        <w:t xml:space="preserve"> </w:t>
      </w:r>
      <w:r>
        <w:rPr>
          <w:rFonts w:hint="default" w:ascii="Cambria" w:hAnsi="Cambria" w:eastAsia="Microsoft YaHei" w:cs="Cambria"/>
          <w:b w:val="0"/>
          <w:bCs/>
          <w:spacing w:val="-2"/>
          <w:sz w:val="24"/>
          <w:szCs w:val="24"/>
        </w:rPr>
        <w:t>behavior.</w:t>
      </w:r>
    </w:p>
    <w:p w14:paraId="6EDF9E7D">
      <w:pPr>
        <w:pStyle w:val="3"/>
        <w:spacing w:before="68"/>
        <w:ind w:left="0" w:leftChars="0" w:firstLine="105" w:firstLineChars="50"/>
        <w:rPr>
          <w:rFonts w:hint="default" w:ascii="Cambria" w:hAnsi="Cambria" w:eastAsia="Microsoft YaHei" w:cs="Cambria"/>
          <w:b w:val="0"/>
          <w:bCs/>
          <w:spacing w:val="-2"/>
          <w:sz w:val="24"/>
          <w:szCs w:val="24"/>
        </w:rPr>
      </w:pPr>
      <w:r>
        <w:drawing>
          <wp:inline distT="0" distB="0" distL="114300" distR="114300">
            <wp:extent cx="5158740" cy="3025140"/>
            <wp:effectExtent l="0" t="0" r="7620" b="762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pic:cNvPicPr>
                      <a:picLocks noChangeAspect="1"/>
                    </pic:cNvPicPr>
                  </pic:nvPicPr>
                  <pic:blipFill>
                    <a:blip r:embed="rId12"/>
                    <a:stretch>
                      <a:fillRect/>
                    </a:stretch>
                  </pic:blipFill>
                  <pic:spPr>
                    <a:xfrm>
                      <a:off x="0" y="0"/>
                      <a:ext cx="5158740" cy="3025140"/>
                    </a:xfrm>
                    <a:prstGeom prst="rect">
                      <a:avLst/>
                    </a:prstGeom>
                    <a:noFill/>
                    <a:ln>
                      <a:noFill/>
                    </a:ln>
                  </pic:spPr>
                </pic:pic>
              </a:graphicData>
            </a:graphic>
          </wp:inline>
        </w:drawing>
      </w:r>
    </w:p>
    <w:p w14:paraId="39E855BB">
      <w:pPr>
        <w:pStyle w:val="6"/>
        <w:spacing w:after="0" w:line="672" w:lineRule="auto"/>
      </w:pPr>
      <w:r>
        <w:drawing>
          <wp:inline distT="0" distB="0" distL="114300" distR="114300">
            <wp:extent cx="3050540" cy="3359150"/>
            <wp:effectExtent l="0" t="0" r="12700" b="889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pic:cNvPicPr>
                  </pic:nvPicPr>
                  <pic:blipFill>
                    <a:blip r:embed="rId13"/>
                    <a:stretch>
                      <a:fillRect/>
                    </a:stretch>
                  </pic:blipFill>
                  <pic:spPr>
                    <a:xfrm>
                      <a:off x="0" y="0"/>
                      <a:ext cx="3050540" cy="3359150"/>
                    </a:xfrm>
                    <a:prstGeom prst="rect">
                      <a:avLst/>
                    </a:prstGeom>
                    <a:noFill/>
                    <a:ln>
                      <a:noFill/>
                    </a:ln>
                  </pic:spPr>
                </pic:pic>
              </a:graphicData>
            </a:graphic>
          </wp:inline>
        </w:drawing>
      </w:r>
      <w:r>
        <w:drawing>
          <wp:inline distT="0" distB="0" distL="114300" distR="114300">
            <wp:extent cx="2792095" cy="3326130"/>
            <wp:effectExtent l="0" t="0" r="12065" b="11430"/>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pic:cNvPicPr>
                      <a:picLocks noChangeAspect="1"/>
                    </pic:cNvPicPr>
                  </pic:nvPicPr>
                  <pic:blipFill>
                    <a:blip r:embed="rId14"/>
                    <a:stretch>
                      <a:fillRect/>
                    </a:stretch>
                  </pic:blipFill>
                  <pic:spPr>
                    <a:xfrm>
                      <a:off x="0" y="0"/>
                      <a:ext cx="2792095" cy="3326130"/>
                    </a:xfrm>
                    <a:prstGeom prst="rect">
                      <a:avLst/>
                    </a:prstGeom>
                    <a:noFill/>
                    <a:ln>
                      <a:noFill/>
                    </a:ln>
                  </pic:spPr>
                </pic:pic>
              </a:graphicData>
            </a:graphic>
          </wp:inline>
        </w:drawing>
      </w:r>
    </w:p>
    <w:p w14:paraId="5C565B70">
      <w:pPr>
        <w:pStyle w:val="6"/>
        <w:spacing w:after="0" w:line="672" w:lineRule="auto"/>
      </w:pPr>
    </w:p>
    <w:p w14:paraId="28B0DE8F">
      <w:pPr>
        <w:pStyle w:val="6"/>
        <w:spacing w:after="0" w:line="672" w:lineRule="auto"/>
        <w:rPr>
          <w:rFonts w:hint="default"/>
        </w:rPr>
        <w:sectPr>
          <w:pgSz w:w="12240" w:h="15840"/>
          <w:pgMar w:top="1380" w:right="1440" w:bottom="840" w:left="1440" w:header="0" w:footer="643" w:gutter="0"/>
          <w:cols w:space="720" w:num="1"/>
        </w:sectPr>
      </w:pPr>
      <w:r>
        <w:drawing>
          <wp:inline distT="0" distB="0" distL="114300" distR="114300">
            <wp:extent cx="4185285" cy="4533265"/>
            <wp:effectExtent l="0" t="0" r="5715" b="8255"/>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
                    <pic:cNvPicPr>
                      <a:picLocks noChangeAspect="1"/>
                    </pic:cNvPicPr>
                  </pic:nvPicPr>
                  <pic:blipFill>
                    <a:blip r:embed="rId15"/>
                    <a:stretch>
                      <a:fillRect/>
                    </a:stretch>
                  </pic:blipFill>
                  <pic:spPr>
                    <a:xfrm>
                      <a:off x="0" y="0"/>
                      <a:ext cx="4185285" cy="4533265"/>
                    </a:xfrm>
                    <a:prstGeom prst="rect">
                      <a:avLst/>
                    </a:prstGeom>
                    <a:noFill/>
                    <a:ln>
                      <a:noFill/>
                    </a:ln>
                  </pic:spPr>
                </pic:pic>
              </a:graphicData>
            </a:graphic>
          </wp:inline>
        </w:drawing>
      </w:r>
    </w:p>
    <w:p w14:paraId="0A26A160">
      <w:pPr>
        <w:ind w:firstLine="162" w:firstLineChars="50"/>
        <w:jc w:val="center"/>
        <w:rPr>
          <w:rFonts w:hint="default" w:ascii="Cambria" w:hAnsi="Cambria" w:eastAsia="Microsoft YaHei" w:cs="Cambria"/>
          <w:b/>
          <w:bCs/>
          <w:sz w:val="36"/>
          <w:szCs w:val="36"/>
        </w:rPr>
      </w:pPr>
      <w:bookmarkStart w:id="51" w:name="SIP Continuity Analysis"/>
      <w:bookmarkEnd w:id="51"/>
      <w:bookmarkStart w:id="52" w:name="12. Dashboard Development"/>
      <w:bookmarkEnd w:id="52"/>
      <w:r>
        <w:rPr>
          <w:rFonts w:hint="default" w:ascii="Cambria" w:hAnsi="Cambria" w:eastAsia="Microsoft YaHei" w:cs="Cambria"/>
          <w:b/>
          <w:bCs/>
          <w:w w:val="90"/>
          <w:sz w:val="36"/>
          <w:szCs w:val="36"/>
        </w:rPr>
        <w:t>Dashboard</w:t>
      </w:r>
      <w:r>
        <w:rPr>
          <w:rFonts w:hint="default" w:ascii="Cambria" w:hAnsi="Cambria" w:eastAsia="Microsoft YaHei" w:cs="Cambria"/>
          <w:b/>
          <w:bCs/>
          <w:spacing w:val="21"/>
          <w:sz w:val="36"/>
          <w:szCs w:val="36"/>
        </w:rPr>
        <w:t xml:space="preserve"> </w:t>
      </w:r>
      <w:r>
        <w:rPr>
          <w:rFonts w:hint="default" w:ascii="Cambria" w:hAnsi="Cambria" w:eastAsia="Microsoft YaHei" w:cs="Cambria"/>
          <w:b/>
          <w:bCs/>
          <w:spacing w:val="-2"/>
          <w:sz w:val="36"/>
          <w:szCs w:val="36"/>
        </w:rPr>
        <w:t>Development</w:t>
      </w:r>
    </w:p>
    <w:p w14:paraId="43804E5B">
      <w:pPr>
        <w:pStyle w:val="6"/>
        <w:spacing w:before="299"/>
        <w:ind w:left="120"/>
        <w:rPr>
          <w:rFonts w:hint="default" w:ascii="Cambria" w:hAnsi="Cambria" w:eastAsia="Microsoft YaHei" w:cs="Cambria"/>
          <w:sz w:val="24"/>
          <w:szCs w:val="24"/>
        </w:rPr>
      </w:pPr>
      <w:r>
        <w:rPr>
          <w:rFonts w:hint="default" w:ascii="Cambria" w:hAnsi="Cambria" w:eastAsia="Microsoft YaHei" w:cs="Cambria"/>
          <w:w w:val="105"/>
          <w:sz w:val="24"/>
          <w:szCs w:val="24"/>
        </w:rPr>
        <w:t>Four</w:t>
      </w:r>
      <w:r>
        <w:rPr>
          <w:rFonts w:hint="default" w:ascii="Cambria" w:hAnsi="Cambria" w:eastAsia="Microsoft YaHei" w:cs="Cambria"/>
          <w:spacing w:val="1"/>
          <w:w w:val="105"/>
          <w:sz w:val="24"/>
          <w:szCs w:val="24"/>
        </w:rPr>
        <w:t xml:space="preserve"> </w:t>
      </w:r>
      <w:r>
        <w:rPr>
          <w:rFonts w:hint="default" w:ascii="Cambria" w:hAnsi="Cambria" w:eastAsia="Microsoft YaHei" w:cs="Cambria"/>
          <w:w w:val="105"/>
          <w:sz w:val="24"/>
          <w:szCs w:val="24"/>
        </w:rPr>
        <w:t>interactive</w:t>
      </w:r>
      <w:r>
        <w:rPr>
          <w:rFonts w:hint="default" w:ascii="Cambria" w:hAnsi="Cambria" w:eastAsia="Microsoft YaHei" w:cs="Cambria"/>
          <w:spacing w:val="1"/>
          <w:w w:val="105"/>
          <w:sz w:val="24"/>
          <w:szCs w:val="24"/>
        </w:rPr>
        <w:t xml:space="preserve"> </w:t>
      </w:r>
      <w:r>
        <w:rPr>
          <w:rFonts w:hint="default" w:ascii="Cambria" w:hAnsi="Cambria" w:eastAsia="Microsoft YaHei" w:cs="Cambria"/>
          <w:w w:val="105"/>
          <w:sz w:val="24"/>
          <w:szCs w:val="24"/>
        </w:rPr>
        <w:t>dashboards</w:t>
      </w:r>
      <w:r>
        <w:rPr>
          <w:rFonts w:hint="default" w:ascii="Cambria" w:hAnsi="Cambria" w:eastAsia="Microsoft YaHei" w:cs="Cambria"/>
          <w:spacing w:val="2"/>
          <w:w w:val="105"/>
          <w:sz w:val="24"/>
          <w:szCs w:val="24"/>
        </w:rPr>
        <w:t xml:space="preserve"> </w:t>
      </w:r>
      <w:r>
        <w:rPr>
          <w:rFonts w:hint="default" w:ascii="Cambria" w:hAnsi="Cambria" w:eastAsia="Microsoft YaHei" w:cs="Cambria"/>
          <w:w w:val="105"/>
          <w:sz w:val="24"/>
          <w:szCs w:val="24"/>
        </w:rPr>
        <w:t>were</w:t>
      </w:r>
      <w:r>
        <w:rPr>
          <w:rFonts w:hint="default" w:ascii="Cambria" w:hAnsi="Cambria" w:eastAsia="Microsoft YaHei" w:cs="Cambria"/>
          <w:spacing w:val="1"/>
          <w:w w:val="105"/>
          <w:sz w:val="24"/>
          <w:szCs w:val="24"/>
        </w:rPr>
        <w:t xml:space="preserve"> </w:t>
      </w:r>
      <w:r>
        <w:rPr>
          <w:rFonts w:hint="default" w:ascii="Cambria" w:hAnsi="Cambria" w:eastAsia="Microsoft YaHei" w:cs="Cambria"/>
          <w:spacing w:val="-2"/>
          <w:w w:val="105"/>
          <w:sz w:val="24"/>
          <w:szCs w:val="24"/>
        </w:rPr>
        <w:t>developed.</w:t>
      </w:r>
    </w:p>
    <w:p w14:paraId="50827C3D">
      <w:pPr>
        <w:pStyle w:val="6"/>
        <w:spacing w:before="132"/>
        <w:rPr>
          <w:rFonts w:hint="default" w:ascii="Cambria" w:hAnsi="Cambria" w:eastAsia="Microsoft YaHei" w:cs="Cambria"/>
          <w:sz w:val="24"/>
          <w:szCs w:val="24"/>
        </w:rPr>
      </w:pPr>
    </w:p>
    <w:p w14:paraId="37C7B05D">
      <w:pPr>
        <w:pStyle w:val="3"/>
        <w:spacing w:before="1"/>
        <w:rPr>
          <w:rFonts w:hint="default" w:ascii="Cambria" w:hAnsi="Cambria" w:eastAsia="Microsoft YaHei" w:cs="Cambria"/>
          <w:b/>
          <w:bCs w:val="0"/>
          <w:spacing w:val="-2"/>
          <w:w w:val="90"/>
          <w:sz w:val="24"/>
          <w:szCs w:val="24"/>
        </w:rPr>
      </w:pPr>
      <w:bookmarkStart w:id="53" w:name="Dashboard 1: Industry Overview"/>
      <w:bookmarkEnd w:id="53"/>
      <w:r>
        <w:rPr>
          <w:rFonts w:hint="default" w:ascii="Cambria" w:hAnsi="Cambria" w:eastAsia="Microsoft YaHei" w:cs="Cambria"/>
          <w:b/>
          <w:bCs w:val="0"/>
          <w:w w:val="90"/>
          <w:sz w:val="24"/>
          <w:szCs w:val="24"/>
        </w:rPr>
        <w:t>Dashboard</w:t>
      </w:r>
      <w:r>
        <w:rPr>
          <w:rFonts w:hint="default" w:ascii="Cambria" w:hAnsi="Cambria" w:eastAsia="Microsoft YaHei" w:cs="Cambria"/>
          <w:b/>
          <w:bCs w:val="0"/>
          <w:spacing w:val="7"/>
          <w:sz w:val="24"/>
          <w:szCs w:val="24"/>
        </w:rPr>
        <w:t xml:space="preserve"> </w:t>
      </w:r>
      <w:r>
        <w:rPr>
          <w:rFonts w:hint="default" w:ascii="Cambria" w:hAnsi="Cambria" w:eastAsia="Microsoft YaHei" w:cs="Cambria"/>
          <w:b/>
          <w:bCs w:val="0"/>
          <w:w w:val="90"/>
          <w:sz w:val="24"/>
          <w:szCs w:val="24"/>
        </w:rPr>
        <w:t>1:</w:t>
      </w:r>
      <w:r>
        <w:rPr>
          <w:rFonts w:hint="default" w:ascii="Cambria" w:hAnsi="Cambria" w:eastAsia="Microsoft YaHei" w:cs="Cambria"/>
          <w:b/>
          <w:bCs w:val="0"/>
          <w:spacing w:val="7"/>
          <w:sz w:val="24"/>
          <w:szCs w:val="24"/>
        </w:rPr>
        <w:t xml:space="preserve"> </w:t>
      </w:r>
      <w:r>
        <w:rPr>
          <w:rFonts w:hint="default" w:ascii="Cambria" w:hAnsi="Cambria" w:eastAsia="Microsoft YaHei" w:cs="Cambria"/>
          <w:b/>
          <w:bCs w:val="0"/>
          <w:w w:val="90"/>
          <w:sz w:val="24"/>
          <w:szCs w:val="24"/>
        </w:rPr>
        <w:t>Industry</w:t>
      </w:r>
      <w:r>
        <w:rPr>
          <w:rFonts w:hint="default" w:ascii="Cambria" w:hAnsi="Cambria" w:eastAsia="Microsoft YaHei" w:cs="Cambria"/>
          <w:b/>
          <w:bCs w:val="0"/>
          <w:spacing w:val="8"/>
          <w:sz w:val="24"/>
          <w:szCs w:val="24"/>
        </w:rPr>
        <w:t xml:space="preserve"> </w:t>
      </w:r>
      <w:r>
        <w:rPr>
          <w:rFonts w:hint="default" w:ascii="Cambria" w:hAnsi="Cambria" w:eastAsia="Microsoft YaHei" w:cs="Cambria"/>
          <w:b/>
          <w:bCs w:val="0"/>
          <w:spacing w:val="-2"/>
          <w:w w:val="90"/>
          <w:sz w:val="24"/>
          <w:szCs w:val="24"/>
        </w:rPr>
        <w:t>Overview</w:t>
      </w:r>
    </w:p>
    <w:p w14:paraId="3883C110">
      <w:pPr>
        <w:pStyle w:val="3"/>
        <w:spacing w:before="1"/>
        <w:ind w:firstLine="719" w:firstLineChars="0"/>
        <w:rPr>
          <w:rFonts w:hint="default" w:ascii="Cambria" w:hAnsi="Cambria" w:eastAsia="Microsoft YaHei" w:cs="Cambria"/>
          <w:sz w:val="24"/>
          <w:szCs w:val="24"/>
          <w:lang w:val="en-US"/>
        </w:rPr>
      </w:pPr>
      <w:r>
        <w:rPr>
          <w:rFonts w:hint="default" w:ascii="Cambria" w:hAnsi="Cambria" w:eastAsia="Microsoft YaHei" w:cs="Cambria"/>
          <w:b w:val="0"/>
          <w:bCs w:val="0"/>
          <w:spacing w:val="-2"/>
          <w:sz w:val="24"/>
          <w:szCs w:val="24"/>
        </w:rPr>
        <w:t>KPIs:</w:t>
      </w:r>
      <w:r>
        <w:rPr>
          <w:rFonts w:hint="default" w:ascii="Cambria" w:hAnsi="Cambria" w:eastAsia="Microsoft YaHei" w:cs="Cambria"/>
          <w:b w:val="0"/>
          <w:bCs w:val="0"/>
          <w:spacing w:val="-2"/>
          <w:sz w:val="24"/>
          <w:szCs w:val="24"/>
          <w:lang w:val="en-US"/>
        </w:rPr>
        <w:t>-</w:t>
      </w:r>
    </w:p>
    <w:p w14:paraId="7FD6F102">
      <w:pPr>
        <w:pStyle w:val="10"/>
        <w:numPr>
          <w:ilvl w:val="1"/>
          <w:numId w:val="1"/>
        </w:numPr>
        <w:bidi w:val="0"/>
        <w:ind w:left="1494" w:leftChars="0"/>
        <w:rPr>
          <w:rFonts w:hint="default"/>
        </w:rPr>
      </w:pPr>
      <w:r>
        <w:rPr>
          <w:rFonts w:hint="default"/>
        </w:rPr>
        <w:t>Total AUM</w:t>
      </w:r>
    </w:p>
    <w:p w14:paraId="53F64A68">
      <w:pPr>
        <w:pStyle w:val="10"/>
        <w:numPr>
          <w:ilvl w:val="1"/>
          <w:numId w:val="1"/>
        </w:numPr>
        <w:bidi w:val="0"/>
        <w:ind w:left="1494" w:leftChars="0"/>
        <w:rPr>
          <w:rFonts w:hint="default"/>
        </w:rPr>
      </w:pPr>
      <w:r>
        <w:rPr>
          <w:rFonts w:hint="default"/>
        </w:rPr>
        <w:t>SIP Inflows</w:t>
      </w:r>
    </w:p>
    <w:p w14:paraId="3854C800">
      <w:pPr>
        <w:pStyle w:val="10"/>
        <w:numPr>
          <w:ilvl w:val="1"/>
          <w:numId w:val="1"/>
        </w:numPr>
        <w:bidi w:val="0"/>
        <w:ind w:left="1494" w:leftChars="0"/>
        <w:rPr>
          <w:rFonts w:hint="default"/>
        </w:rPr>
      </w:pPr>
      <w:r>
        <w:rPr>
          <w:rFonts w:hint="default"/>
        </w:rPr>
        <w:t>Folios</w:t>
      </w:r>
    </w:p>
    <w:p w14:paraId="54C711B1">
      <w:pPr>
        <w:pStyle w:val="10"/>
        <w:numPr>
          <w:ilvl w:val="1"/>
          <w:numId w:val="1"/>
        </w:numPr>
        <w:bidi w:val="0"/>
        <w:ind w:left="1494" w:leftChars="0"/>
        <w:rPr>
          <w:rFonts w:hint="default"/>
        </w:rPr>
      </w:pPr>
      <w:r>
        <w:rPr>
          <w:rFonts w:hint="default"/>
        </w:rPr>
        <w:t>Schemes</w:t>
      </w:r>
    </w:p>
    <w:p w14:paraId="1BB11F45">
      <w:pPr>
        <w:pStyle w:val="6"/>
        <w:spacing w:before="42"/>
        <w:rPr>
          <w:rFonts w:hint="default" w:ascii="Cambria" w:hAnsi="Cambria" w:eastAsia="Microsoft YaHei" w:cs="Cambria"/>
          <w:sz w:val="24"/>
          <w:szCs w:val="24"/>
        </w:rPr>
      </w:pPr>
    </w:p>
    <w:p w14:paraId="222041D2">
      <w:pPr>
        <w:pStyle w:val="3"/>
        <w:rPr>
          <w:rFonts w:hint="default" w:ascii="Cambria" w:hAnsi="Cambria" w:eastAsia="Microsoft YaHei" w:cs="Cambria"/>
          <w:b/>
          <w:bCs w:val="0"/>
          <w:spacing w:val="-2"/>
          <w:w w:val="90"/>
          <w:sz w:val="24"/>
          <w:szCs w:val="24"/>
        </w:rPr>
      </w:pPr>
      <w:bookmarkStart w:id="54" w:name="Dashboard 2: Fund Performance"/>
      <w:bookmarkEnd w:id="54"/>
      <w:r>
        <w:rPr>
          <w:rFonts w:hint="default" w:ascii="Cambria" w:hAnsi="Cambria" w:eastAsia="Microsoft YaHei" w:cs="Cambria"/>
          <w:b/>
          <w:bCs w:val="0"/>
          <w:w w:val="90"/>
          <w:sz w:val="24"/>
          <w:szCs w:val="24"/>
        </w:rPr>
        <w:t>Dashboard</w:t>
      </w:r>
      <w:r>
        <w:rPr>
          <w:rFonts w:hint="default" w:ascii="Cambria" w:hAnsi="Cambria" w:eastAsia="Microsoft YaHei" w:cs="Cambria"/>
          <w:b/>
          <w:bCs w:val="0"/>
          <w:spacing w:val="-3"/>
          <w:sz w:val="24"/>
          <w:szCs w:val="24"/>
        </w:rPr>
        <w:t xml:space="preserve"> </w:t>
      </w:r>
      <w:r>
        <w:rPr>
          <w:rFonts w:hint="default" w:ascii="Cambria" w:hAnsi="Cambria" w:eastAsia="Microsoft YaHei" w:cs="Cambria"/>
          <w:b/>
          <w:bCs w:val="0"/>
          <w:w w:val="90"/>
          <w:sz w:val="24"/>
          <w:szCs w:val="24"/>
        </w:rPr>
        <w:t>2:</w:t>
      </w:r>
      <w:r>
        <w:rPr>
          <w:rFonts w:hint="default" w:ascii="Cambria" w:hAnsi="Cambria" w:eastAsia="Microsoft YaHei" w:cs="Cambria"/>
          <w:b/>
          <w:bCs w:val="0"/>
          <w:spacing w:val="-3"/>
          <w:sz w:val="24"/>
          <w:szCs w:val="24"/>
        </w:rPr>
        <w:t xml:space="preserve"> </w:t>
      </w:r>
      <w:r>
        <w:rPr>
          <w:rFonts w:hint="default" w:ascii="Cambria" w:hAnsi="Cambria" w:eastAsia="Microsoft YaHei" w:cs="Cambria"/>
          <w:b/>
          <w:bCs w:val="0"/>
          <w:w w:val="90"/>
          <w:sz w:val="24"/>
          <w:szCs w:val="24"/>
        </w:rPr>
        <w:t>Fund</w:t>
      </w:r>
      <w:r>
        <w:rPr>
          <w:rFonts w:hint="default" w:ascii="Cambria" w:hAnsi="Cambria" w:eastAsia="Microsoft YaHei" w:cs="Cambria"/>
          <w:b/>
          <w:bCs w:val="0"/>
          <w:spacing w:val="-3"/>
          <w:sz w:val="24"/>
          <w:szCs w:val="24"/>
        </w:rPr>
        <w:t xml:space="preserve"> </w:t>
      </w:r>
      <w:r>
        <w:rPr>
          <w:rFonts w:hint="default" w:ascii="Cambria" w:hAnsi="Cambria" w:eastAsia="Microsoft YaHei" w:cs="Cambria"/>
          <w:b/>
          <w:bCs w:val="0"/>
          <w:spacing w:val="-2"/>
          <w:w w:val="90"/>
          <w:sz w:val="24"/>
          <w:szCs w:val="24"/>
        </w:rPr>
        <w:t>Performance</w:t>
      </w:r>
    </w:p>
    <w:p w14:paraId="131BEECA">
      <w:pPr>
        <w:pStyle w:val="3"/>
        <w:ind w:firstLine="719" w:firstLineChars="0"/>
        <w:rPr>
          <w:rFonts w:hint="default" w:ascii="Cambria" w:hAnsi="Cambria" w:eastAsia="Microsoft YaHei" w:cs="Cambria"/>
          <w:b w:val="0"/>
          <w:bCs w:val="0"/>
          <w:sz w:val="24"/>
          <w:szCs w:val="24"/>
          <w:lang w:val="en-US"/>
        </w:rPr>
      </w:pPr>
      <w:r>
        <w:rPr>
          <w:rFonts w:hint="default" w:ascii="Cambria" w:hAnsi="Cambria" w:eastAsia="Microsoft YaHei" w:cs="Cambria"/>
          <w:b w:val="0"/>
          <w:bCs w:val="0"/>
          <w:spacing w:val="-2"/>
          <w:w w:val="105"/>
          <w:sz w:val="24"/>
          <w:szCs w:val="24"/>
        </w:rPr>
        <w:t>Features:</w:t>
      </w:r>
      <w:r>
        <w:rPr>
          <w:rFonts w:hint="default" w:ascii="Cambria" w:hAnsi="Cambria" w:eastAsia="Microsoft YaHei" w:cs="Cambria"/>
          <w:b w:val="0"/>
          <w:bCs w:val="0"/>
          <w:spacing w:val="-2"/>
          <w:w w:val="105"/>
          <w:sz w:val="24"/>
          <w:szCs w:val="24"/>
          <w:lang w:val="en-US"/>
        </w:rPr>
        <w:t>-</w:t>
      </w:r>
    </w:p>
    <w:p w14:paraId="5C586BFB">
      <w:pPr>
        <w:pStyle w:val="9"/>
        <w:numPr>
          <w:ilvl w:val="1"/>
          <w:numId w:val="1"/>
        </w:numPr>
        <w:tabs>
          <w:tab w:val="left" w:pos="718"/>
        </w:tabs>
        <w:spacing w:before="0" w:after="0" w:line="240" w:lineRule="auto"/>
        <w:ind w:left="1138" w:leftChars="0" w:right="0" w:hanging="113"/>
        <w:jc w:val="left"/>
        <w:rPr>
          <w:rFonts w:hint="default" w:ascii="Cambria" w:hAnsi="Cambria" w:eastAsia="Microsoft YaHei" w:cs="Cambria"/>
          <w:sz w:val="24"/>
          <w:szCs w:val="24"/>
        </w:rPr>
      </w:pPr>
      <w:r>
        <w:rPr>
          <w:rFonts w:hint="default" w:ascii="Cambria" w:hAnsi="Cambria" w:eastAsia="Microsoft YaHei" w:cs="Cambria"/>
          <w:sz w:val="24"/>
          <w:szCs w:val="24"/>
        </w:rPr>
        <w:t>Risk</w:t>
      </w:r>
      <w:r>
        <w:rPr>
          <w:rFonts w:hint="default" w:ascii="Cambria" w:hAnsi="Cambria" w:eastAsia="Microsoft YaHei" w:cs="Cambria"/>
          <w:spacing w:val="7"/>
          <w:sz w:val="24"/>
          <w:szCs w:val="24"/>
        </w:rPr>
        <w:t xml:space="preserve"> </w:t>
      </w:r>
      <w:r>
        <w:rPr>
          <w:rFonts w:hint="default" w:ascii="Cambria" w:hAnsi="Cambria" w:eastAsia="Microsoft YaHei" w:cs="Cambria"/>
          <w:sz w:val="24"/>
          <w:szCs w:val="24"/>
        </w:rPr>
        <w:t>vs</w:t>
      </w:r>
      <w:r>
        <w:rPr>
          <w:rFonts w:hint="default" w:ascii="Cambria" w:hAnsi="Cambria" w:eastAsia="Microsoft YaHei" w:cs="Cambria"/>
          <w:spacing w:val="7"/>
          <w:sz w:val="24"/>
          <w:szCs w:val="24"/>
        </w:rPr>
        <w:t xml:space="preserve"> </w:t>
      </w:r>
      <w:r>
        <w:rPr>
          <w:rFonts w:hint="default" w:ascii="Cambria" w:hAnsi="Cambria" w:eastAsia="Microsoft YaHei" w:cs="Cambria"/>
          <w:sz w:val="24"/>
          <w:szCs w:val="24"/>
        </w:rPr>
        <w:t>Return</w:t>
      </w:r>
      <w:r>
        <w:rPr>
          <w:rFonts w:hint="default" w:ascii="Cambria" w:hAnsi="Cambria" w:eastAsia="Microsoft YaHei" w:cs="Cambria"/>
          <w:spacing w:val="8"/>
          <w:sz w:val="24"/>
          <w:szCs w:val="24"/>
        </w:rPr>
        <w:t xml:space="preserve"> </w:t>
      </w:r>
      <w:r>
        <w:rPr>
          <w:rFonts w:hint="default" w:ascii="Cambria" w:hAnsi="Cambria" w:eastAsia="Microsoft YaHei" w:cs="Cambria"/>
          <w:sz w:val="24"/>
          <w:szCs w:val="24"/>
        </w:rPr>
        <w:t>Scatter</w:t>
      </w:r>
      <w:r>
        <w:rPr>
          <w:rFonts w:hint="default" w:ascii="Cambria" w:hAnsi="Cambria" w:eastAsia="Microsoft YaHei" w:cs="Cambria"/>
          <w:spacing w:val="7"/>
          <w:sz w:val="24"/>
          <w:szCs w:val="24"/>
        </w:rPr>
        <w:t xml:space="preserve"> </w:t>
      </w:r>
      <w:r>
        <w:rPr>
          <w:rFonts w:hint="default" w:ascii="Cambria" w:hAnsi="Cambria" w:eastAsia="Microsoft YaHei" w:cs="Cambria"/>
          <w:spacing w:val="-4"/>
          <w:sz w:val="24"/>
          <w:szCs w:val="24"/>
        </w:rPr>
        <w:t>Plot</w:t>
      </w:r>
    </w:p>
    <w:p w14:paraId="6AA45273">
      <w:pPr>
        <w:pStyle w:val="9"/>
        <w:numPr>
          <w:ilvl w:val="1"/>
          <w:numId w:val="1"/>
        </w:numPr>
        <w:tabs>
          <w:tab w:val="left" w:pos="718"/>
        </w:tabs>
        <w:spacing w:before="66" w:after="0" w:line="240" w:lineRule="auto"/>
        <w:ind w:left="1138" w:leftChars="0" w:right="0" w:hanging="113"/>
        <w:jc w:val="left"/>
        <w:rPr>
          <w:rFonts w:hint="default" w:ascii="Cambria" w:hAnsi="Cambria" w:eastAsia="Microsoft YaHei" w:cs="Cambria"/>
          <w:sz w:val="24"/>
          <w:szCs w:val="24"/>
        </w:rPr>
      </w:pPr>
      <w:r>
        <w:rPr>
          <w:rFonts w:hint="default" w:ascii="Cambria" w:hAnsi="Cambria" w:eastAsia="Microsoft YaHei" w:cs="Cambria"/>
          <w:w w:val="105"/>
          <w:sz w:val="24"/>
          <w:szCs w:val="24"/>
        </w:rPr>
        <w:t>Benchmark</w:t>
      </w:r>
      <w:r>
        <w:rPr>
          <w:rFonts w:hint="default" w:ascii="Cambria" w:hAnsi="Cambria" w:eastAsia="Microsoft YaHei" w:cs="Cambria"/>
          <w:spacing w:val="3"/>
          <w:w w:val="105"/>
          <w:sz w:val="24"/>
          <w:szCs w:val="24"/>
        </w:rPr>
        <w:t xml:space="preserve"> </w:t>
      </w:r>
      <w:r>
        <w:rPr>
          <w:rFonts w:hint="default" w:ascii="Cambria" w:hAnsi="Cambria" w:eastAsia="Microsoft YaHei" w:cs="Cambria"/>
          <w:spacing w:val="-2"/>
          <w:w w:val="105"/>
          <w:sz w:val="24"/>
          <w:szCs w:val="24"/>
        </w:rPr>
        <w:t>Comparison</w:t>
      </w:r>
    </w:p>
    <w:p w14:paraId="771764FE">
      <w:pPr>
        <w:pStyle w:val="9"/>
        <w:numPr>
          <w:ilvl w:val="1"/>
          <w:numId w:val="1"/>
        </w:numPr>
        <w:tabs>
          <w:tab w:val="left" w:pos="718"/>
        </w:tabs>
        <w:spacing w:before="66" w:after="0" w:line="240" w:lineRule="auto"/>
        <w:ind w:left="1138" w:leftChars="0" w:right="0" w:hanging="113"/>
        <w:jc w:val="left"/>
        <w:rPr>
          <w:rFonts w:hint="default" w:ascii="Cambria" w:hAnsi="Cambria" w:eastAsia="Microsoft YaHei" w:cs="Cambria"/>
          <w:sz w:val="24"/>
          <w:szCs w:val="24"/>
        </w:rPr>
      </w:pPr>
      <w:r>
        <w:rPr>
          <w:rFonts w:hint="default" w:ascii="Cambria" w:hAnsi="Cambria" w:eastAsia="Microsoft YaHei" w:cs="Cambria"/>
          <w:w w:val="105"/>
          <w:sz w:val="24"/>
          <w:szCs w:val="24"/>
        </w:rPr>
        <w:t>Fund</w:t>
      </w:r>
      <w:r>
        <w:rPr>
          <w:rFonts w:hint="default" w:ascii="Cambria" w:hAnsi="Cambria" w:eastAsia="Microsoft YaHei" w:cs="Cambria"/>
          <w:spacing w:val="-11"/>
          <w:w w:val="105"/>
          <w:sz w:val="24"/>
          <w:szCs w:val="24"/>
        </w:rPr>
        <w:t xml:space="preserve"> </w:t>
      </w:r>
      <w:r>
        <w:rPr>
          <w:rFonts w:hint="default" w:ascii="Cambria" w:hAnsi="Cambria" w:eastAsia="Microsoft YaHei" w:cs="Cambria"/>
          <w:spacing w:val="-2"/>
          <w:w w:val="105"/>
          <w:sz w:val="24"/>
          <w:szCs w:val="24"/>
        </w:rPr>
        <w:t>Scorecard</w:t>
      </w:r>
    </w:p>
    <w:p w14:paraId="27E990E7">
      <w:pPr>
        <w:pStyle w:val="6"/>
        <w:spacing w:before="43"/>
        <w:rPr>
          <w:rFonts w:hint="default" w:ascii="Cambria" w:hAnsi="Cambria" w:eastAsia="Microsoft YaHei" w:cs="Cambria"/>
          <w:sz w:val="24"/>
          <w:szCs w:val="24"/>
        </w:rPr>
      </w:pPr>
    </w:p>
    <w:p w14:paraId="3B40EDF4">
      <w:pPr>
        <w:pStyle w:val="3"/>
        <w:rPr>
          <w:rFonts w:hint="default" w:ascii="Cambria" w:hAnsi="Cambria" w:eastAsia="Microsoft YaHei" w:cs="Cambria"/>
          <w:b/>
          <w:bCs w:val="0"/>
          <w:spacing w:val="-2"/>
          <w:w w:val="90"/>
          <w:sz w:val="24"/>
          <w:szCs w:val="24"/>
        </w:rPr>
      </w:pPr>
      <w:bookmarkStart w:id="55" w:name="Dashboard 3: Investor Analytics"/>
      <w:bookmarkEnd w:id="55"/>
      <w:r>
        <w:rPr>
          <w:rFonts w:hint="default" w:ascii="Cambria" w:hAnsi="Cambria" w:eastAsia="Microsoft YaHei" w:cs="Cambria"/>
          <w:b/>
          <w:bCs w:val="0"/>
          <w:w w:val="90"/>
          <w:sz w:val="24"/>
          <w:szCs w:val="24"/>
        </w:rPr>
        <w:t>Dashboard</w:t>
      </w:r>
      <w:r>
        <w:rPr>
          <w:rFonts w:hint="default" w:ascii="Cambria" w:hAnsi="Cambria" w:eastAsia="Microsoft YaHei" w:cs="Cambria"/>
          <w:b/>
          <w:bCs w:val="0"/>
          <w:spacing w:val="1"/>
          <w:sz w:val="24"/>
          <w:szCs w:val="24"/>
        </w:rPr>
        <w:t xml:space="preserve"> </w:t>
      </w:r>
      <w:r>
        <w:rPr>
          <w:rFonts w:hint="default" w:ascii="Cambria" w:hAnsi="Cambria" w:eastAsia="Microsoft YaHei" w:cs="Cambria"/>
          <w:b/>
          <w:bCs w:val="0"/>
          <w:w w:val="90"/>
          <w:sz w:val="24"/>
          <w:szCs w:val="24"/>
        </w:rPr>
        <w:t>3:</w:t>
      </w:r>
      <w:r>
        <w:rPr>
          <w:rFonts w:hint="default" w:ascii="Cambria" w:hAnsi="Cambria" w:eastAsia="Microsoft YaHei" w:cs="Cambria"/>
          <w:b/>
          <w:bCs w:val="0"/>
          <w:spacing w:val="2"/>
          <w:sz w:val="24"/>
          <w:szCs w:val="24"/>
        </w:rPr>
        <w:t xml:space="preserve"> </w:t>
      </w:r>
      <w:r>
        <w:rPr>
          <w:rFonts w:hint="default" w:ascii="Cambria" w:hAnsi="Cambria" w:eastAsia="Microsoft YaHei" w:cs="Cambria"/>
          <w:b/>
          <w:bCs w:val="0"/>
          <w:w w:val="90"/>
          <w:sz w:val="24"/>
          <w:szCs w:val="24"/>
        </w:rPr>
        <w:t>Investor</w:t>
      </w:r>
      <w:r>
        <w:rPr>
          <w:rFonts w:hint="default" w:ascii="Cambria" w:hAnsi="Cambria" w:eastAsia="Microsoft YaHei" w:cs="Cambria"/>
          <w:b/>
          <w:bCs w:val="0"/>
          <w:spacing w:val="2"/>
          <w:sz w:val="24"/>
          <w:szCs w:val="24"/>
        </w:rPr>
        <w:t xml:space="preserve"> </w:t>
      </w:r>
      <w:r>
        <w:rPr>
          <w:rFonts w:hint="default" w:ascii="Cambria" w:hAnsi="Cambria" w:eastAsia="Microsoft YaHei" w:cs="Cambria"/>
          <w:b/>
          <w:bCs w:val="0"/>
          <w:spacing w:val="-2"/>
          <w:w w:val="90"/>
          <w:sz w:val="24"/>
          <w:szCs w:val="24"/>
        </w:rPr>
        <w:t>Analytics</w:t>
      </w:r>
    </w:p>
    <w:p w14:paraId="3B1850E8">
      <w:pPr>
        <w:pStyle w:val="3"/>
        <w:ind w:firstLine="719" w:firstLineChars="0"/>
        <w:rPr>
          <w:rFonts w:hint="default" w:ascii="Cambria" w:hAnsi="Cambria" w:eastAsia="Microsoft YaHei" w:cs="Cambria"/>
          <w:b w:val="0"/>
          <w:bCs w:val="0"/>
          <w:sz w:val="24"/>
          <w:szCs w:val="24"/>
        </w:rPr>
      </w:pPr>
      <w:r>
        <w:rPr>
          <w:rFonts w:hint="default" w:ascii="Cambria" w:hAnsi="Cambria" w:eastAsia="Microsoft YaHei" w:cs="Cambria"/>
          <w:b w:val="0"/>
          <w:bCs w:val="0"/>
          <w:spacing w:val="-2"/>
          <w:w w:val="105"/>
          <w:sz w:val="24"/>
          <w:szCs w:val="24"/>
        </w:rPr>
        <w:t>Features:</w:t>
      </w:r>
    </w:p>
    <w:p w14:paraId="6CE38CB3">
      <w:pPr>
        <w:pStyle w:val="9"/>
        <w:numPr>
          <w:ilvl w:val="1"/>
          <w:numId w:val="1"/>
        </w:numPr>
        <w:tabs>
          <w:tab w:val="left" w:pos="718"/>
        </w:tabs>
        <w:spacing w:before="0" w:after="0" w:line="240" w:lineRule="auto"/>
        <w:ind w:left="1138" w:leftChars="0" w:right="0" w:hanging="113"/>
        <w:jc w:val="left"/>
        <w:rPr>
          <w:rFonts w:hint="default" w:ascii="Cambria" w:hAnsi="Cambria" w:eastAsia="Microsoft YaHei" w:cs="Cambria"/>
          <w:sz w:val="24"/>
          <w:szCs w:val="24"/>
        </w:rPr>
      </w:pPr>
      <w:r>
        <w:rPr>
          <w:rFonts w:hint="default" w:ascii="Cambria" w:hAnsi="Cambria" w:eastAsia="Microsoft YaHei" w:cs="Cambria"/>
          <w:sz w:val="24"/>
          <w:szCs w:val="24"/>
        </w:rPr>
        <w:t>State</w:t>
      </w:r>
      <w:r>
        <w:rPr>
          <w:rFonts w:hint="default" w:ascii="Cambria" w:hAnsi="Cambria" w:eastAsia="Microsoft YaHei" w:cs="Cambria"/>
          <w:spacing w:val="6"/>
          <w:sz w:val="24"/>
          <w:szCs w:val="24"/>
        </w:rPr>
        <w:t xml:space="preserve"> </w:t>
      </w:r>
      <w:r>
        <w:rPr>
          <w:rFonts w:hint="default" w:ascii="Cambria" w:hAnsi="Cambria" w:eastAsia="Microsoft YaHei" w:cs="Cambria"/>
          <w:spacing w:val="-2"/>
          <w:sz w:val="24"/>
          <w:szCs w:val="24"/>
        </w:rPr>
        <w:t>Analysis</w:t>
      </w:r>
    </w:p>
    <w:p w14:paraId="465803CE">
      <w:pPr>
        <w:pStyle w:val="9"/>
        <w:numPr>
          <w:ilvl w:val="1"/>
          <w:numId w:val="1"/>
        </w:numPr>
        <w:tabs>
          <w:tab w:val="left" w:pos="718"/>
        </w:tabs>
        <w:spacing w:before="67" w:after="0" w:line="240" w:lineRule="auto"/>
        <w:ind w:left="1138" w:leftChars="0" w:right="0" w:hanging="113"/>
        <w:jc w:val="left"/>
        <w:rPr>
          <w:rFonts w:hint="default" w:ascii="Cambria" w:hAnsi="Cambria" w:eastAsia="Microsoft YaHei" w:cs="Cambria"/>
          <w:sz w:val="24"/>
          <w:szCs w:val="24"/>
        </w:rPr>
      </w:pPr>
      <w:r>
        <w:rPr>
          <w:rFonts w:hint="default" w:ascii="Cambria" w:hAnsi="Cambria" w:eastAsia="Microsoft YaHei" w:cs="Cambria"/>
          <w:w w:val="105"/>
          <w:sz w:val="24"/>
          <w:szCs w:val="24"/>
        </w:rPr>
        <w:t>Demographic</w:t>
      </w:r>
      <w:r>
        <w:rPr>
          <w:rFonts w:hint="default" w:ascii="Cambria" w:hAnsi="Cambria" w:eastAsia="Microsoft YaHei" w:cs="Cambria"/>
          <w:spacing w:val="11"/>
          <w:w w:val="110"/>
          <w:sz w:val="24"/>
          <w:szCs w:val="24"/>
        </w:rPr>
        <w:t xml:space="preserve"> </w:t>
      </w:r>
      <w:r>
        <w:rPr>
          <w:rFonts w:hint="default" w:ascii="Cambria" w:hAnsi="Cambria" w:eastAsia="Microsoft YaHei" w:cs="Cambria"/>
          <w:spacing w:val="-2"/>
          <w:w w:val="110"/>
          <w:sz w:val="24"/>
          <w:szCs w:val="24"/>
        </w:rPr>
        <w:t>Insights</w:t>
      </w:r>
    </w:p>
    <w:p w14:paraId="183CE246">
      <w:pPr>
        <w:pStyle w:val="9"/>
        <w:numPr>
          <w:ilvl w:val="1"/>
          <w:numId w:val="1"/>
        </w:numPr>
        <w:tabs>
          <w:tab w:val="left" w:pos="718"/>
        </w:tabs>
        <w:spacing w:before="66" w:after="0" w:line="240" w:lineRule="auto"/>
        <w:ind w:left="1138" w:leftChars="0" w:right="0" w:hanging="113"/>
        <w:jc w:val="left"/>
        <w:rPr>
          <w:rFonts w:hint="default" w:ascii="Cambria" w:hAnsi="Cambria" w:eastAsia="Microsoft YaHei" w:cs="Cambria"/>
          <w:sz w:val="24"/>
          <w:szCs w:val="24"/>
        </w:rPr>
      </w:pPr>
      <w:r>
        <w:rPr>
          <w:rFonts w:hint="default" w:ascii="Cambria" w:hAnsi="Cambria" w:eastAsia="Microsoft YaHei" w:cs="Cambria"/>
          <w:spacing w:val="-2"/>
          <w:w w:val="105"/>
          <w:sz w:val="24"/>
          <w:szCs w:val="24"/>
        </w:rPr>
        <w:t>Transaction</w:t>
      </w:r>
      <w:r>
        <w:rPr>
          <w:rFonts w:hint="default" w:ascii="Cambria" w:hAnsi="Cambria" w:eastAsia="Microsoft YaHei" w:cs="Cambria"/>
          <w:spacing w:val="3"/>
          <w:w w:val="105"/>
          <w:sz w:val="24"/>
          <w:szCs w:val="24"/>
        </w:rPr>
        <w:t xml:space="preserve"> </w:t>
      </w:r>
      <w:r>
        <w:rPr>
          <w:rFonts w:hint="default" w:ascii="Cambria" w:hAnsi="Cambria" w:eastAsia="Microsoft YaHei" w:cs="Cambria"/>
          <w:spacing w:val="-2"/>
          <w:w w:val="105"/>
          <w:sz w:val="24"/>
          <w:szCs w:val="24"/>
        </w:rPr>
        <w:t>Trends</w:t>
      </w:r>
    </w:p>
    <w:p w14:paraId="07E5F285">
      <w:pPr>
        <w:pStyle w:val="6"/>
        <w:spacing w:before="42"/>
        <w:rPr>
          <w:rFonts w:hint="default" w:ascii="Cambria" w:hAnsi="Cambria" w:eastAsia="Microsoft YaHei" w:cs="Cambria"/>
          <w:sz w:val="24"/>
          <w:szCs w:val="24"/>
        </w:rPr>
      </w:pPr>
    </w:p>
    <w:p w14:paraId="435D43D3">
      <w:pPr>
        <w:pStyle w:val="3"/>
        <w:spacing w:before="1"/>
        <w:rPr>
          <w:rFonts w:hint="default" w:ascii="Cambria" w:hAnsi="Cambria" w:eastAsia="Microsoft YaHei" w:cs="Cambria"/>
          <w:b/>
          <w:bCs w:val="0"/>
          <w:spacing w:val="-2"/>
          <w:w w:val="90"/>
          <w:sz w:val="24"/>
          <w:szCs w:val="24"/>
        </w:rPr>
      </w:pPr>
      <w:bookmarkStart w:id="56" w:name="Dashboard 4: SIP and Market Trends"/>
      <w:bookmarkEnd w:id="56"/>
      <w:r>
        <w:rPr>
          <w:rFonts w:hint="default" w:ascii="Cambria" w:hAnsi="Cambria" w:eastAsia="Microsoft YaHei" w:cs="Cambria"/>
          <w:b/>
          <w:bCs w:val="0"/>
          <w:w w:val="90"/>
          <w:sz w:val="24"/>
          <w:szCs w:val="24"/>
        </w:rPr>
        <w:t>Dashboard</w:t>
      </w:r>
      <w:r>
        <w:rPr>
          <w:rFonts w:hint="default" w:ascii="Cambria" w:hAnsi="Cambria" w:eastAsia="Microsoft YaHei" w:cs="Cambria"/>
          <w:b/>
          <w:bCs w:val="0"/>
          <w:spacing w:val="-4"/>
          <w:sz w:val="24"/>
          <w:szCs w:val="24"/>
        </w:rPr>
        <w:t xml:space="preserve"> </w:t>
      </w:r>
      <w:r>
        <w:rPr>
          <w:rFonts w:hint="default" w:ascii="Cambria" w:hAnsi="Cambria" w:eastAsia="Microsoft YaHei" w:cs="Cambria"/>
          <w:b/>
          <w:bCs w:val="0"/>
          <w:w w:val="90"/>
          <w:sz w:val="24"/>
          <w:szCs w:val="24"/>
        </w:rPr>
        <w:t>4:</w:t>
      </w:r>
      <w:r>
        <w:rPr>
          <w:rFonts w:hint="default" w:ascii="Cambria" w:hAnsi="Cambria" w:eastAsia="Microsoft YaHei" w:cs="Cambria"/>
          <w:b/>
          <w:bCs w:val="0"/>
          <w:spacing w:val="-4"/>
          <w:sz w:val="24"/>
          <w:szCs w:val="24"/>
        </w:rPr>
        <w:t xml:space="preserve"> </w:t>
      </w:r>
      <w:r>
        <w:rPr>
          <w:rFonts w:hint="default" w:ascii="Cambria" w:hAnsi="Cambria" w:eastAsia="Microsoft YaHei" w:cs="Cambria"/>
          <w:b/>
          <w:bCs w:val="0"/>
          <w:w w:val="90"/>
          <w:sz w:val="24"/>
          <w:szCs w:val="24"/>
        </w:rPr>
        <w:t>SIP</w:t>
      </w:r>
      <w:r>
        <w:rPr>
          <w:rFonts w:hint="default" w:ascii="Cambria" w:hAnsi="Cambria" w:eastAsia="Microsoft YaHei" w:cs="Cambria"/>
          <w:b/>
          <w:bCs w:val="0"/>
          <w:spacing w:val="-3"/>
          <w:sz w:val="24"/>
          <w:szCs w:val="24"/>
        </w:rPr>
        <w:t xml:space="preserve"> </w:t>
      </w:r>
      <w:r>
        <w:rPr>
          <w:rFonts w:hint="default" w:ascii="Cambria" w:hAnsi="Cambria" w:eastAsia="Microsoft YaHei" w:cs="Cambria"/>
          <w:b/>
          <w:bCs w:val="0"/>
          <w:w w:val="90"/>
          <w:sz w:val="24"/>
          <w:szCs w:val="24"/>
        </w:rPr>
        <w:t>and</w:t>
      </w:r>
      <w:r>
        <w:rPr>
          <w:rFonts w:hint="default" w:ascii="Cambria" w:hAnsi="Cambria" w:eastAsia="Microsoft YaHei" w:cs="Cambria"/>
          <w:b/>
          <w:bCs w:val="0"/>
          <w:spacing w:val="-4"/>
          <w:sz w:val="24"/>
          <w:szCs w:val="24"/>
        </w:rPr>
        <w:t xml:space="preserve"> </w:t>
      </w:r>
      <w:r>
        <w:rPr>
          <w:rFonts w:hint="default" w:ascii="Cambria" w:hAnsi="Cambria" w:eastAsia="Microsoft YaHei" w:cs="Cambria"/>
          <w:b/>
          <w:bCs w:val="0"/>
          <w:w w:val="90"/>
          <w:sz w:val="24"/>
          <w:szCs w:val="24"/>
        </w:rPr>
        <w:t>Market</w:t>
      </w:r>
      <w:r>
        <w:rPr>
          <w:rFonts w:hint="default" w:ascii="Cambria" w:hAnsi="Cambria" w:eastAsia="Microsoft YaHei" w:cs="Cambria"/>
          <w:b/>
          <w:bCs w:val="0"/>
          <w:spacing w:val="-3"/>
          <w:sz w:val="24"/>
          <w:szCs w:val="24"/>
        </w:rPr>
        <w:t xml:space="preserve"> </w:t>
      </w:r>
      <w:r>
        <w:rPr>
          <w:rFonts w:hint="default" w:ascii="Cambria" w:hAnsi="Cambria" w:eastAsia="Microsoft YaHei" w:cs="Cambria"/>
          <w:b/>
          <w:bCs w:val="0"/>
          <w:spacing w:val="-2"/>
          <w:w w:val="90"/>
          <w:sz w:val="24"/>
          <w:szCs w:val="24"/>
        </w:rPr>
        <w:t>Trends</w:t>
      </w:r>
    </w:p>
    <w:p w14:paraId="25050B3E">
      <w:pPr>
        <w:pStyle w:val="3"/>
        <w:spacing w:before="1"/>
        <w:ind w:firstLine="719" w:firstLineChars="0"/>
        <w:rPr>
          <w:rFonts w:hint="default" w:ascii="Cambria" w:hAnsi="Cambria" w:eastAsia="Microsoft YaHei" w:cs="Cambria"/>
          <w:b w:val="0"/>
          <w:bCs w:val="0"/>
          <w:sz w:val="24"/>
          <w:szCs w:val="24"/>
        </w:rPr>
      </w:pPr>
      <w:r>
        <w:rPr>
          <w:rFonts w:hint="default" w:ascii="Cambria" w:hAnsi="Cambria" w:eastAsia="Microsoft YaHei" w:cs="Cambria"/>
          <w:b w:val="0"/>
          <w:bCs w:val="0"/>
          <w:spacing w:val="-2"/>
          <w:w w:val="105"/>
          <w:sz w:val="24"/>
          <w:szCs w:val="24"/>
        </w:rPr>
        <w:t>Features:</w:t>
      </w:r>
    </w:p>
    <w:p w14:paraId="63FF5369">
      <w:pPr>
        <w:pStyle w:val="9"/>
        <w:numPr>
          <w:ilvl w:val="1"/>
          <w:numId w:val="1"/>
        </w:numPr>
        <w:tabs>
          <w:tab w:val="left" w:pos="718"/>
        </w:tabs>
        <w:spacing w:before="0" w:after="0" w:line="240" w:lineRule="auto"/>
        <w:ind w:left="1138" w:leftChars="0" w:right="0" w:hanging="113"/>
        <w:jc w:val="left"/>
        <w:rPr>
          <w:rFonts w:hint="default" w:ascii="Cambria" w:hAnsi="Cambria" w:eastAsia="Microsoft YaHei" w:cs="Cambria"/>
          <w:sz w:val="24"/>
          <w:szCs w:val="24"/>
        </w:rPr>
      </w:pPr>
      <w:r>
        <w:rPr>
          <w:rFonts w:hint="default" w:ascii="Cambria" w:hAnsi="Cambria" w:eastAsia="Microsoft YaHei" w:cs="Cambria"/>
          <w:sz w:val="24"/>
          <w:szCs w:val="24"/>
        </w:rPr>
        <w:t>SIP</w:t>
      </w:r>
      <w:r>
        <w:rPr>
          <w:rFonts w:hint="default" w:ascii="Cambria" w:hAnsi="Cambria" w:eastAsia="Microsoft YaHei" w:cs="Cambria"/>
          <w:spacing w:val="2"/>
          <w:sz w:val="24"/>
          <w:szCs w:val="24"/>
        </w:rPr>
        <w:t xml:space="preserve"> </w:t>
      </w:r>
      <w:r>
        <w:rPr>
          <w:rFonts w:hint="default" w:ascii="Cambria" w:hAnsi="Cambria" w:eastAsia="Microsoft YaHei" w:cs="Cambria"/>
          <w:sz w:val="24"/>
          <w:szCs w:val="24"/>
        </w:rPr>
        <w:t>vs</w:t>
      </w:r>
      <w:r>
        <w:rPr>
          <w:rFonts w:hint="default" w:ascii="Cambria" w:hAnsi="Cambria" w:eastAsia="Microsoft YaHei" w:cs="Cambria"/>
          <w:spacing w:val="2"/>
          <w:sz w:val="24"/>
          <w:szCs w:val="24"/>
        </w:rPr>
        <w:t xml:space="preserve"> </w:t>
      </w:r>
      <w:r>
        <w:rPr>
          <w:rFonts w:hint="default" w:ascii="Cambria" w:hAnsi="Cambria" w:eastAsia="Microsoft YaHei" w:cs="Cambria"/>
          <w:sz w:val="24"/>
          <w:szCs w:val="24"/>
        </w:rPr>
        <w:t>Nifty</w:t>
      </w:r>
      <w:r>
        <w:rPr>
          <w:rFonts w:hint="default" w:ascii="Cambria" w:hAnsi="Cambria" w:eastAsia="Microsoft YaHei" w:cs="Cambria"/>
          <w:spacing w:val="3"/>
          <w:sz w:val="24"/>
          <w:szCs w:val="24"/>
        </w:rPr>
        <w:t xml:space="preserve"> </w:t>
      </w:r>
      <w:r>
        <w:rPr>
          <w:rFonts w:hint="default" w:ascii="Cambria" w:hAnsi="Cambria" w:eastAsia="Microsoft YaHei" w:cs="Cambria"/>
          <w:spacing w:val="-2"/>
          <w:sz w:val="24"/>
          <w:szCs w:val="24"/>
        </w:rPr>
        <w:t>Comparison</w:t>
      </w:r>
    </w:p>
    <w:p w14:paraId="2527E575">
      <w:pPr>
        <w:pStyle w:val="9"/>
        <w:numPr>
          <w:ilvl w:val="1"/>
          <w:numId w:val="1"/>
        </w:numPr>
        <w:tabs>
          <w:tab w:val="left" w:pos="718"/>
        </w:tabs>
        <w:spacing w:before="66" w:after="0" w:line="240" w:lineRule="auto"/>
        <w:ind w:left="1138" w:leftChars="0" w:right="0" w:hanging="113"/>
        <w:jc w:val="left"/>
        <w:rPr>
          <w:rFonts w:hint="default" w:ascii="Cambria" w:hAnsi="Cambria" w:eastAsia="Microsoft YaHei" w:cs="Cambria"/>
          <w:sz w:val="24"/>
          <w:szCs w:val="24"/>
        </w:rPr>
      </w:pPr>
      <w:r>
        <w:rPr>
          <w:rFonts w:hint="default" w:ascii="Cambria" w:hAnsi="Cambria" w:eastAsia="Microsoft YaHei" w:cs="Cambria"/>
          <w:w w:val="105"/>
          <w:sz w:val="24"/>
          <w:szCs w:val="24"/>
        </w:rPr>
        <w:t>Category</w:t>
      </w:r>
      <w:r>
        <w:rPr>
          <w:rFonts w:hint="default" w:ascii="Cambria" w:hAnsi="Cambria" w:eastAsia="Microsoft YaHei" w:cs="Cambria"/>
          <w:spacing w:val="-9"/>
          <w:w w:val="105"/>
          <w:sz w:val="24"/>
          <w:szCs w:val="24"/>
        </w:rPr>
        <w:t xml:space="preserve"> </w:t>
      </w:r>
      <w:r>
        <w:rPr>
          <w:rFonts w:hint="default" w:ascii="Cambria" w:hAnsi="Cambria" w:eastAsia="Microsoft YaHei" w:cs="Cambria"/>
          <w:spacing w:val="-2"/>
          <w:w w:val="110"/>
          <w:sz w:val="24"/>
          <w:szCs w:val="24"/>
        </w:rPr>
        <w:t>Inflows</w:t>
      </w:r>
    </w:p>
    <w:p w14:paraId="07FEE5F2">
      <w:pPr>
        <w:pStyle w:val="9"/>
        <w:numPr>
          <w:ilvl w:val="1"/>
          <w:numId w:val="1"/>
        </w:numPr>
        <w:tabs>
          <w:tab w:val="left" w:pos="718"/>
        </w:tabs>
        <w:spacing w:before="66" w:after="0" w:line="240" w:lineRule="auto"/>
        <w:ind w:left="1138" w:leftChars="0" w:right="0" w:hanging="113"/>
        <w:jc w:val="left"/>
        <w:rPr>
          <w:rFonts w:hint="default" w:ascii="Cambria" w:hAnsi="Cambria" w:eastAsia="Microsoft YaHei" w:cs="Cambria"/>
          <w:sz w:val="24"/>
          <w:szCs w:val="24"/>
        </w:rPr>
      </w:pPr>
      <w:r>
        <w:rPr>
          <w:rFonts w:hint="default" w:ascii="Cambria" w:hAnsi="Cambria" w:eastAsia="Microsoft YaHei" w:cs="Cambria"/>
          <w:sz w:val="24"/>
          <w:szCs w:val="24"/>
          <w:lang w:val="en-US"/>
        </w:rPr>
        <w:t>Market Trend</w:t>
      </w:r>
    </w:p>
    <w:p w14:paraId="589BF344">
      <w:pPr>
        <w:pStyle w:val="9"/>
        <w:numPr>
          <w:numId w:val="0"/>
        </w:numPr>
        <w:tabs>
          <w:tab w:val="left" w:pos="718"/>
        </w:tabs>
        <w:spacing w:before="66" w:after="0" w:line="530" w:lineRule="auto"/>
        <w:ind w:right="6102" w:rightChars="0"/>
        <w:jc w:val="left"/>
        <w:rPr>
          <w:rFonts w:hint="default" w:ascii="Cambria" w:hAnsi="Cambria" w:eastAsia="Microsoft YaHei" w:cs="Cambria"/>
          <w:w w:val="105"/>
          <w:sz w:val="24"/>
          <w:szCs w:val="24"/>
        </w:rPr>
      </w:pPr>
      <w:r>
        <w:drawing>
          <wp:inline distT="0" distB="0" distL="114300" distR="114300">
            <wp:extent cx="4871720" cy="3033395"/>
            <wp:effectExtent l="0" t="0" r="5080" b="14605"/>
            <wp:docPr id="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1"/>
                    <pic:cNvPicPr>
                      <a:picLocks noChangeAspect="1"/>
                    </pic:cNvPicPr>
                  </pic:nvPicPr>
                  <pic:blipFill>
                    <a:blip r:embed="rId16"/>
                    <a:stretch>
                      <a:fillRect/>
                    </a:stretch>
                  </pic:blipFill>
                  <pic:spPr>
                    <a:xfrm>
                      <a:off x="0" y="0"/>
                      <a:ext cx="4871720" cy="3033395"/>
                    </a:xfrm>
                    <a:prstGeom prst="rect">
                      <a:avLst/>
                    </a:prstGeom>
                    <a:noFill/>
                    <a:ln>
                      <a:noFill/>
                    </a:ln>
                  </pic:spPr>
                </pic:pic>
              </a:graphicData>
            </a:graphic>
          </wp:inline>
        </w:drawing>
      </w:r>
    </w:p>
    <w:p w14:paraId="4AF377DC">
      <w:pPr>
        <w:pStyle w:val="6"/>
        <w:spacing w:before="0"/>
      </w:pPr>
      <w:r>
        <w:drawing>
          <wp:inline distT="0" distB="0" distL="114300" distR="114300">
            <wp:extent cx="3749040" cy="3825240"/>
            <wp:effectExtent l="0" t="0" r="0" b="0"/>
            <wp:docPr id="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0"/>
                    <pic:cNvPicPr>
                      <a:picLocks noChangeAspect="1"/>
                    </pic:cNvPicPr>
                  </pic:nvPicPr>
                  <pic:blipFill>
                    <a:blip r:embed="rId17"/>
                    <a:stretch>
                      <a:fillRect/>
                    </a:stretch>
                  </pic:blipFill>
                  <pic:spPr>
                    <a:xfrm>
                      <a:off x="0" y="0"/>
                      <a:ext cx="3749040" cy="3825240"/>
                    </a:xfrm>
                    <a:prstGeom prst="rect">
                      <a:avLst/>
                    </a:prstGeom>
                    <a:noFill/>
                    <a:ln>
                      <a:noFill/>
                    </a:ln>
                  </pic:spPr>
                </pic:pic>
              </a:graphicData>
            </a:graphic>
          </wp:inline>
        </w:drawing>
      </w:r>
    </w:p>
    <w:p w14:paraId="1DE73206">
      <w:pPr>
        <w:pStyle w:val="6"/>
        <w:spacing w:before="0"/>
        <w:rPr>
          <w:rFonts w:hint="default"/>
        </w:rPr>
      </w:pPr>
    </w:p>
    <w:p w14:paraId="6E88C8ED">
      <w:pPr>
        <w:pStyle w:val="6"/>
        <w:spacing w:after="0"/>
        <w:rPr>
          <w:rFonts w:hint="default" w:ascii="Cambria" w:hAnsi="Cambria" w:eastAsia="Microsoft YaHei" w:cs="Cambria"/>
          <w:sz w:val="24"/>
          <w:szCs w:val="24"/>
        </w:rPr>
      </w:pPr>
    </w:p>
    <w:p w14:paraId="6777207A">
      <w:pPr>
        <w:pStyle w:val="6"/>
        <w:spacing w:after="0"/>
      </w:pPr>
      <w:r>
        <w:rPr>
          <w:rFonts w:hint="default"/>
          <w:lang w:val="en-US"/>
        </w:rPr>
        <w:t xml:space="preserve"> </w:t>
      </w:r>
      <w:r>
        <w:drawing>
          <wp:inline distT="0" distB="0" distL="114300" distR="114300">
            <wp:extent cx="4356100" cy="4180205"/>
            <wp:effectExtent l="0" t="0" r="2540" b="10795"/>
            <wp:docPr id="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2"/>
                    <pic:cNvPicPr>
                      <a:picLocks noChangeAspect="1"/>
                    </pic:cNvPicPr>
                  </pic:nvPicPr>
                  <pic:blipFill>
                    <a:blip r:embed="rId18"/>
                    <a:stretch>
                      <a:fillRect/>
                    </a:stretch>
                  </pic:blipFill>
                  <pic:spPr>
                    <a:xfrm>
                      <a:off x="0" y="0"/>
                      <a:ext cx="4356100" cy="4180205"/>
                    </a:xfrm>
                    <a:prstGeom prst="rect">
                      <a:avLst/>
                    </a:prstGeom>
                    <a:noFill/>
                    <a:ln>
                      <a:noFill/>
                    </a:ln>
                  </pic:spPr>
                </pic:pic>
              </a:graphicData>
            </a:graphic>
          </wp:inline>
        </w:drawing>
      </w:r>
    </w:p>
    <w:p w14:paraId="3F616D7B">
      <w:pPr>
        <w:pStyle w:val="6"/>
        <w:spacing w:after="0"/>
        <w:rPr>
          <w:rFonts w:hint="default"/>
        </w:rPr>
        <w:sectPr>
          <w:pgSz w:w="12240" w:h="15840"/>
          <w:pgMar w:top="1380" w:right="1440" w:bottom="840" w:left="1440" w:header="0" w:footer="643" w:gutter="0"/>
          <w:cols w:space="720" w:num="1"/>
        </w:sectPr>
      </w:pPr>
      <w:r>
        <w:drawing>
          <wp:inline distT="0" distB="0" distL="114300" distR="114300">
            <wp:extent cx="4693920" cy="4930140"/>
            <wp:effectExtent l="0" t="0" r="0" b="7620"/>
            <wp:docPr id="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3"/>
                    <pic:cNvPicPr>
                      <a:picLocks noChangeAspect="1"/>
                    </pic:cNvPicPr>
                  </pic:nvPicPr>
                  <pic:blipFill>
                    <a:blip r:embed="rId19"/>
                    <a:stretch>
                      <a:fillRect/>
                    </a:stretch>
                  </pic:blipFill>
                  <pic:spPr>
                    <a:xfrm>
                      <a:off x="0" y="0"/>
                      <a:ext cx="4693920" cy="4930140"/>
                    </a:xfrm>
                    <a:prstGeom prst="rect">
                      <a:avLst/>
                    </a:prstGeom>
                    <a:noFill/>
                    <a:ln>
                      <a:noFill/>
                    </a:ln>
                  </pic:spPr>
                </pic:pic>
              </a:graphicData>
            </a:graphic>
          </wp:inline>
        </w:drawing>
      </w:r>
      <w:bookmarkStart w:id="62" w:name="_GoBack"/>
      <w:bookmarkEnd w:id="62"/>
    </w:p>
    <w:p w14:paraId="298ADD95">
      <w:pPr>
        <w:pStyle w:val="2"/>
        <w:numPr>
          <w:numId w:val="0"/>
        </w:numPr>
        <w:tabs>
          <w:tab w:val="left" w:pos="727"/>
        </w:tabs>
        <w:spacing w:before="73" w:after="0" w:line="240" w:lineRule="auto"/>
        <w:ind w:left="120" w:leftChars="0" w:right="0" w:rightChars="0"/>
        <w:jc w:val="center"/>
        <w:rPr>
          <w:rFonts w:hint="default" w:ascii="Cambria" w:hAnsi="Cambria" w:eastAsia="Microsoft YaHei" w:cs="Cambria"/>
          <w:b/>
          <w:bCs w:val="0"/>
          <w:spacing w:val="-2"/>
          <w:sz w:val="36"/>
          <w:szCs w:val="36"/>
        </w:rPr>
      </w:pPr>
      <w:bookmarkStart w:id="57" w:name="13. Key Findings"/>
      <w:bookmarkEnd w:id="57"/>
      <w:r>
        <w:rPr>
          <w:rFonts w:hint="default" w:ascii="Cambria" w:hAnsi="Cambria" w:eastAsia="Microsoft YaHei" w:cs="Cambria"/>
          <w:b/>
          <w:bCs w:val="0"/>
          <w:w w:val="85"/>
          <w:sz w:val="36"/>
          <w:szCs w:val="36"/>
        </w:rPr>
        <w:t>Key</w:t>
      </w:r>
      <w:r>
        <w:rPr>
          <w:rFonts w:hint="default" w:ascii="Cambria" w:hAnsi="Cambria" w:eastAsia="Microsoft YaHei" w:cs="Cambria"/>
          <w:b/>
          <w:bCs w:val="0"/>
          <w:spacing w:val="-11"/>
          <w:w w:val="85"/>
          <w:sz w:val="36"/>
          <w:szCs w:val="36"/>
        </w:rPr>
        <w:t xml:space="preserve"> </w:t>
      </w:r>
      <w:r>
        <w:rPr>
          <w:rFonts w:hint="default" w:ascii="Cambria" w:hAnsi="Cambria" w:eastAsia="Microsoft YaHei" w:cs="Cambria"/>
          <w:b/>
          <w:bCs w:val="0"/>
          <w:spacing w:val="-2"/>
          <w:sz w:val="36"/>
          <w:szCs w:val="36"/>
        </w:rPr>
        <w:t>Findings</w:t>
      </w:r>
    </w:p>
    <w:p w14:paraId="794ED89F">
      <w:pPr>
        <w:pStyle w:val="2"/>
        <w:numPr>
          <w:numId w:val="0"/>
        </w:numPr>
        <w:tabs>
          <w:tab w:val="left" w:pos="727"/>
        </w:tabs>
        <w:spacing w:before="73" w:after="0" w:line="240" w:lineRule="auto"/>
        <w:ind w:left="120" w:leftChars="0" w:right="0" w:rightChars="0"/>
        <w:jc w:val="center"/>
        <w:rPr>
          <w:rFonts w:hint="default" w:ascii="Cambria" w:hAnsi="Cambria" w:eastAsia="Microsoft YaHei" w:cs="Cambria"/>
          <w:b/>
          <w:bCs w:val="0"/>
          <w:spacing w:val="-2"/>
          <w:sz w:val="36"/>
          <w:szCs w:val="36"/>
        </w:rPr>
      </w:pPr>
    </w:p>
    <w:p w14:paraId="7AF6327E">
      <w:pPr>
        <w:pStyle w:val="6"/>
        <w:spacing w:before="45"/>
        <w:rPr>
          <w:rFonts w:hint="default" w:ascii="Cambria" w:hAnsi="Cambria" w:eastAsia="Microsoft YaHei" w:cs="Cambria"/>
          <w:sz w:val="24"/>
          <w:szCs w:val="24"/>
        </w:rPr>
      </w:pPr>
    </w:p>
    <w:p w14:paraId="7AE08740">
      <w:pPr>
        <w:pStyle w:val="9"/>
        <w:numPr>
          <w:ilvl w:val="0"/>
          <w:numId w:val="6"/>
        </w:numPr>
        <w:tabs>
          <w:tab w:val="left" w:pos="719"/>
        </w:tabs>
        <w:spacing w:before="0" w:after="0" w:line="240" w:lineRule="auto"/>
        <w:ind w:left="719" w:right="0" w:hanging="198"/>
        <w:jc w:val="left"/>
        <w:rPr>
          <w:rFonts w:hint="default" w:ascii="Cambria" w:hAnsi="Cambria" w:eastAsia="Microsoft YaHei" w:cs="Cambria"/>
          <w:sz w:val="24"/>
          <w:szCs w:val="24"/>
        </w:rPr>
      </w:pPr>
      <w:r>
        <w:rPr>
          <w:rFonts w:hint="default" w:ascii="Cambria" w:hAnsi="Cambria" w:eastAsia="Microsoft YaHei" w:cs="Cambria"/>
          <w:w w:val="105"/>
          <w:sz w:val="24"/>
          <w:szCs w:val="24"/>
        </w:rPr>
        <w:t>SBI</w:t>
      </w:r>
      <w:r>
        <w:rPr>
          <w:rFonts w:hint="default" w:ascii="Cambria" w:hAnsi="Cambria" w:eastAsia="Microsoft YaHei" w:cs="Cambria"/>
          <w:spacing w:val="-2"/>
          <w:w w:val="105"/>
          <w:sz w:val="24"/>
          <w:szCs w:val="24"/>
        </w:rPr>
        <w:t xml:space="preserve"> </w:t>
      </w:r>
      <w:r>
        <w:rPr>
          <w:rFonts w:hint="default" w:ascii="Cambria" w:hAnsi="Cambria" w:eastAsia="Microsoft YaHei" w:cs="Cambria"/>
          <w:w w:val="105"/>
          <w:sz w:val="24"/>
          <w:szCs w:val="24"/>
        </w:rPr>
        <w:t>Mutual</w:t>
      </w:r>
      <w:r>
        <w:rPr>
          <w:rFonts w:hint="default" w:ascii="Cambria" w:hAnsi="Cambria" w:eastAsia="Microsoft YaHei" w:cs="Cambria"/>
          <w:spacing w:val="-2"/>
          <w:w w:val="105"/>
          <w:sz w:val="24"/>
          <w:szCs w:val="24"/>
        </w:rPr>
        <w:t xml:space="preserve"> </w:t>
      </w:r>
      <w:r>
        <w:rPr>
          <w:rFonts w:hint="default" w:ascii="Cambria" w:hAnsi="Cambria" w:eastAsia="Microsoft YaHei" w:cs="Cambria"/>
          <w:w w:val="105"/>
          <w:sz w:val="24"/>
          <w:szCs w:val="24"/>
        </w:rPr>
        <w:t>Fund</w:t>
      </w:r>
      <w:r>
        <w:rPr>
          <w:rFonts w:hint="default" w:ascii="Cambria" w:hAnsi="Cambria" w:eastAsia="Microsoft YaHei" w:cs="Cambria"/>
          <w:spacing w:val="-1"/>
          <w:w w:val="105"/>
          <w:sz w:val="24"/>
          <w:szCs w:val="24"/>
        </w:rPr>
        <w:t xml:space="preserve"> </w:t>
      </w:r>
      <w:r>
        <w:rPr>
          <w:rFonts w:hint="default" w:ascii="Cambria" w:hAnsi="Cambria" w:eastAsia="Microsoft YaHei" w:cs="Cambria"/>
          <w:w w:val="105"/>
          <w:sz w:val="24"/>
          <w:szCs w:val="24"/>
        </w:rPr>
        <w:t>leads</w:t>
      </w:r>
      <w:r>
        <w:rPr>
          <w:rFonts w:hint="default" w:ascii="Cambria" w:hAnsi="Cambria" w:eastAsia="Microsoft YaHei" w:cs="Cambria"/>
          <w:spacing w:val="-2"/>
          <w:w w:val="105"/>
          <w:sz w:val="24"/>
          <w:szCs w:val="24"/>
        </w:rPr>
        <w:t xml:space="preserve"> </w:t>
      </w:r>
      <w:r>
        <w:rPr>
          <w:rFonts w:hint="default" w:ascii="Cambria" w:hAnsi="Cambria" w:eastAsia="Microsoft YaHei" w:cs="Cambria"/>
          <w:w w:val="105"/>
          <w:sz w:val="24"/>
          <w:szCs w:val="24"/>
        </w:rPr>
        <w:t>industry</w:t>
      </w:r>
      <w:r>
        <w:rPr>
          <w:rFonts w:hint="default" w:ascii="Cambria" w:hAnsi="Cambria" w:eastAsia="Microsoft YaHei" w:cs="Cambria"/>
          <w:spacing w:val="-1"/>
          <w:w w:val="105"/>
          <w:sz w:val="24"/>
          <w:szCs w:val="24"/>
        </w:rPr>
        <w:t xml:space="preserve"> </w:t>
      </w:r>
      <w:r>
        <w:rPr>
          <w:rFonts w:hint="default" w:ascii="Cambria" w:hAnsi="Cambria" w:eastAsia="Microsoft YaHei" w:cs="Cambria"/>
          <w:spacing w:val="-4"/>
          <w:w w:val="105"/>
          <w:sz w:val="24"/>
          <w:szCs w:val="24"/>
        </w:rPr>
        <w:t>AUM.</w:t>
      </w:r>
    </w:p>
    <w:p w14:paraId="6E981309">
      <w:pPr>
        <w:pStyle w:val="9"/>
        <w:numPr>
          <w:ilvl w:val="0"/>
          <w:numId w:val="6"/>
        </w:numPr>
        <w:tabs>
          <w:tab w:val="left" w:pos="719"/>
        </w:tabs>
        <w:spacing w:before="67" w:after="0" w:line="240" w:lineRule="auto"/>
        <w:ind w:left="719" w:right="0" w:hanging="198"/>
        <w:jc w:val="left"/>
        <w:rPr>
          <w:rFonts w:hint="default" w:ascii="Cambria" w:hAnsi="Cambria" w:eastAsia="Microsoft YaHei" w:cs="Cambria"/>
          <w:sz w:val="24"/>
          <w:szCs w:val="24"/>
        </w:rPr>
      </w:pPr>
      <w:r>
        <w:rPr>
          <w:rFonts w:hint="default" w:ascii="Cambria" w:hAnsi="Cambria" w:eastAsia="Microsoft YaHei" w:cs="Cambria"/>
          <w:sz w:val="24"/>
          <w:szCs w:val="24"/>
        </w:rPr>
        <w:t>Liquid</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Funds</w:t>
      </w:r>
      <w:r>
        <w:rPr>
          <w:rFonts w:hint="default" w:ascii="Cambria" w:hAnsi="Cambria" w:eastAsia="Microsoft YaHei" w:cs="Cambria"/>
          <w:spacing w:val="41"/>
          <w:sz w:val="24"/>
          <w:szCs w:val="24"/>
        </w:rPr>
        <w:t xml:space="preserve"> </w:t>
      </w:r>
      <w:r>
        <w:rPr>
          <w:rFonts w:hint="default" w:ascii="Cambria" w:hAnsi="Cambria" w:eastAsia="Microsoft YaHei" w:cs="Cambria"/>
          <w:sz w:val="24"/>
          <w:szCs w:val="24"/>
        </w:rPr>
        <w:t>attract</w:t>
      </w:r>
      <w:r>
        <w:rPr>
          <w:rFonts w:hint="default" w:ascii="Cambria" w:hAnsi="Cambria" w:eastAsia="Microsoft YaHei" w:cs="Cambria"/>
          <w:spacing w:val="41"/>
          <w:sz w:val="24"/>
          <w:szCs w:val="24"/>
        </w:rPr>
        <w:t xml:space="preserve"> </w:t>
      </w:r>
      <w:r>
        <w:rPr>
          <w:rFonts w:hint="default" w:ascii="Cambria" w:hAnsi="Cambria" w:eastAsia="Microsoft YaHei" w:cs="Cambria"/>
          <w:sz w:val="24"/>
          <w:szCs w:val="24"/>
        </w:rPr>
        <w:t>maximum</w:t>
      </w:r>
      <w:r>
        <w:rPr>
          <w:rFonts w:hint="default" w:ascii="Cambria" w:hAnsi="Cambria" w:eastAsia="Microsoft YaHei" w:cs="Cambria"/>
          <w:spacing w:val="40"/>
          <w:sz w:val="24"/>
          <w:szCs w:val="24"/>
        </w:rPr>
        <w:t xml:space="preserve"> </w:t>
      </w:r>
      <w:r>
        <w:rPr>
          <w:rFonts w:hint="default" w:ascii="Cambria" w:hAnsi="Cambria" w:eastAsia="Microsoft YaHei" w:cs="Cambria"/>
          <w:spacing w:val="-2"/>
          <w:sz w:val="24"/>
          <w:szCs w:val="24"/>
        </w:rPr>
        <w:t>inflows.</w:t>
      </w:r>
    </w:p>
    <w:p w14:paraId="55324452">
      <w:pPr>
        <w:pStyle w:val="9"/>
        <w:numPr>
          <w:ilvl w:val="0"/>
          <w:numId w:val="6"/>
        </w:numPr>
        <w:tabs>
          <w:tab w:val="left" w:pos="719"/>
        </w:tabs>
        <w:spacing w:before="66" w:after="0" w:line="240" w:lineRule="auto"/>
        <w:ind w:left="719" w:right="0" w:hanging="198"/>
        <w:jc w:val="left"/>
        <w:rPr>
          <w:rFonts w:hint="default" w:ascii="Cambria" w:hAnsi="Cambria" w:eastAsia="Microsoft YaHei" w:cs="Cambria"/>
          <w:sz w:val="24"/>
          <w:szCs w:val="24"/>
        </w:rPr>
      </w:pPr>
      <w:r>
        <w:rPr>
          <w:rFonts w:hint="default" w:ascii="Cambria" w:hAnsi="Cambria" w:eastAsia="Microsoft YaHei" w:cs="Cambria"/>
          <w:spacing w:val="2"/>
          <w:sz w:val="24"/>
          <w:szCs w:val="24"/>
        </w:rPr>
        <w:t>Age</w:t>
      </w:r>
      <w:r>
        <w:rPr>
          <w:rFonts w:hint="default" w:ascii="Cambria" w:hAnsi="Cambria" w:eastAsia="Microsoft YaHei" w:cs="Cambria"/>
          <w:spacing w:val="32"/>
          <w:sz w:val="24"/>
          <w:szCs w:val="24"/>
        </w:rPr>
        <w:t xml:space="preserve"> </w:t>
      </w:r>
      <w:r>
        <w:rPr>
          <w:rFonts w:hint="default" w:ascii="Cambria" w:hAnsi="Cambria" w:eastAsia="Microsoft YaHei" w:cs="Cambria"/>
          <w:spacing w:val="2"/>
          <w:sz w:val="24"/>
          <w:szCs w:val="24"/>
        </w:rPr>
        <w:t>group</w:t>
      </w:r>
      <w:r>
        <w:rPr>
          <w:rFonts w:hint="default" w:ascii="Cambria" w:hAnsi="Cambria" w:eastAsia="Microsoft YaHei" w:cs="Cambria"/>
          <w:spacing w:val="32"/>
          <w:sz w:val="24"/>
          <w:szCs w:val="24"/>
        </w:rPr>
        <w:t xml:space="preserve"> </w:t>
      </w:r>
      <w:r>
        <w:rPr>
          <w:rFonts w:hint="default" w:ascii="Cambria" w:hAnsi="Cambria" w:eastAsia="Microsoft YaHei" w:cs="Cambria"/>
          <w:spacing w:val="2"/>
          <w:sz w:val="24"/>
          <w:szCs w:val="24"/>
        </w:rPr>
        <w:t>26–35</w:t>
      </w:r>
      <w:r>
        <w:rPr>
          <w:rFonts w:hint="default" w:ascii="Cambria" w:hAnsi="Cambria" w:eastAsia="Microsoft YaHei" w:cs="Cambria"/>
          <w:spacing w:val="33"/>
          <w:sz w:val="24"/>
          <w:szCs w:val="24"/>
        </w:rPr>
        <w:t xml:space="preserve"> </w:t>
      </w:r>
      <w:r>
        <w:rPr>
          <w:rFonts w:hint="default" w:ascii="Cambria" w:hAnsi="Cambria" w:eastAsia="Microsoft YaHei" w:cs="Cambria"/>
          <w:spacing w:val="2"/>
          <w:sz w:val="24"/>
          <w:szCs w:val="24"/>
        </w:rPr>
        <w:t>dominates</w:t>
      </w:r>
      <w:r>
        <w:rPr>
          <w:rFonts w:hint="default" w:ascii="Cambria" w:hAnsi="Cambria" w:eastAsia="Microsoft YaHei" w:cs="Cambria"/>
          <w:spacing w:val="32"/>
          <w:sz w:val="24"/>
          <w:szCs w:val="24"/>
        </w:rPr>
        <w:t xml:space="preserve"> </w:t>
      </w:r>
      <w:r>
        <w:rPr>
          <w:rFonts w:hint="default" w:ascii="Cambria" w:hAnsi="Cambria" w:eastAsia="Microsoft YaHei" w:cs="Cambria"/>
          <w:spacing w:val="2"/>
          <w:sz w:val="24"/>
          <w:szCs w:val="24"/>
        </w:rPr>
        <w:t>investment</w:t>
      </w:r>
      <w:r>
        <w:rPr>
          <w:rFonts w:hint="default" w:ascii="Cambria" w:hAnsi="Cambria" w:eastAsia="Microsoft YaHei" w:cs="Cambria"/>
          <w:spacing w:val="33"/>
          <w:sz w:val="24"/>
          <w:szCs w:val="24"/>
        </w:rPr>
        <w:t xml:space="preserve"> </w:t>
      </w:r>
      <w:r>
        <w:rPr>
          <w:rFonts w:hint="default" w:ascii="Cambria" w:hAnsi="Cambria" w:eastAsia="Microsoft YaHei" w:cs="Cambria"/>
          <w:spacing w:val="-2"/>
          <w:sz w:val="24"/>
          <w:szCs w:val="24"/>
        </w:rPr>
        <w:t>activity.</w:t>
      </w:r>
    </w:p>
    <w:p w14:paraId="17F2F3D0">
      <w:pPr>
        <w:pStyle w:val="9"/>
        <w:numPr>
          <w:ilvl w:val="0"/>
          <w:numId w:val="6"/>
        </w:numPr>
        <w:tabs>
          <w:tab w:val="left" w:pos="719"/>
        </w:tabs>
        <w:spacing w:before="66" w:after="0" w:line="240" w:lineRule="auto"/>
        <w:ind w:left="719" w:right="0" w:hanging="198"/>
        <w:jc w:val="left"/>
        <w:rPr>
          <w:rFonts w:hint="default" w:ascii="Cambria" w:hAnsi="Cambria" w:eastAsia="Microsoft YaHei" w:cs="Cambria"/>
          <w:sz w:val="24"/>
          <w:szCs w:val="24"/>
        </w:rPr>
      </w:pPr>
      <w:r>
        <w:rPr>
          <w:rFonts w:hint="default" w:ascii="Cambria" w:hAnsi="Cambria" w:eastAsia="Microsoft YaHei" w:cs="Cambria"/>
          <w:sz w:val="24"/>
          <w:szCs w:val="24"/>
        </w:rPr>
        <w:t>T30</w:t>
      </w:r>
      <w:r>
        <w:rPr>
          <w:rFonts w:hint="default" w:ascii="Cambria" w:hAnsi="Cambria" w:eastAsia="Microsoft YaHei" w:cs="Cambria"/>
          <w:spacing w:val="33"/>
          <w:sz w:val="24"/>
          <w:szCs w:val="24"/>
        </w:rPr>
        <w:t xml:space="preserve"> </w:t>
      </w:r>
      <w:r>
        <w:rPr>
          <w:rFonts w:hint="default" w:ascii="Cambria" w:hAnsi="Cambria" w:eastAsia="Microsoft YaHei" w:cs="Cambria"/>
          <w:sz w:val="24"/>
          <w:szCs w:val="24"/>
        </w:rPr>
        <w:t>cities</w:t>
      </w:r>
      <w:r>
        <w:rPr>
          <w:rFonts w:hint="default" w:ascii="Cambria" w:hAnsi="Cambria" w:eastAsia="Microsoft YaHei" w:cs="Cambria"/>
          <w:spacing w:val="33"/>
          <w:sz w:val="24"/>
          <w:szCs w:val="24"/>
        </w:rPr>
        <w:t xml:space="preserve"> </w:t>
      </w:r>
      <w:r>
        <w:rPr>
          <w:rFonts w:hint="default" w:ascii="Cambria" w:hAnsi="Cambria" w:eastAsia="Microsoft YaHei" w:cs="Cambria"/>
          <w:sz w:val="24"/>
          <w:szCs w:val="24"/>
        </w:rPr>
        <w:t>contribute</w:t>
      </w:r>
      <w:r>
        <w:rPr>
          <w:rFonts w:hint="default" w:ascii="Cambria" w:hAnsi="Cambria" w:eastAsia="Microsoft YaHei" w:cs="Cambria"/>
          <w:spacing w:val="33"/>
          <w:sz w:val="24"/>
          <w:szCs w:val="24"/>
        </w:rPr>
        <w:t xml:space="preserve"> </w:t>
      </w:r>
      <w:r>
        <w:rPr>
          <w:rFonts w:hint="default" w:ascii="Cambria" w:hAnsi="Cambria" w:eastAsia="Microsoft YaHei" w:cs="Cambria"/>
          <w:sz w:val="24"/>
          <w:szCs w:val="24"/>
        </w:rPr>
        <w:t>the</w:t>
      </w:r>
      <w:r>
        <w:rPr>
          <w:rFonts w:hint="default" w:ascii="Cambria" w:hAnsi="Cambria" w:eastAsia="Microsoft YaHei" w:cs="Cambria"/>
          <w:spacing w:val="34"/>
          <w:sz w:val="24"/>
          <w:szCs w:val="24"/>
        </w:rPr>
        <w:t xml:space="preserve"> </w:t>
      </w:r>
      <w:r>
        <w:rPr>
          <w:rFonts w:hint="default" w:ascii="Cambria" w:hAnsi="Cambria" w:eastAsia="Microsoft YaHei" w:cs="Cambria"/>
          <w:sz w:val="24"/>
          <w:szCs w:val="24"/>
        </w:rPr>
        <w:t>majority</w:t>
      </w:r>
      <w:r>
        <w:rPr>
          <w:rFonts w:hint="default" w:ascii="Cambria" w:hAnsi="Cambria" w:eastAsia="Microsoft YaHei" w:cs="Cambria"/>
          <w:spacing w:val="33"/>
          <w:sz w:val="24"/>
          <w:szCs w:val="24"/>
        </w:rPr>
        <w:t xml:space="preserve"> </w:t>
      </w:r>
      <w:r>
        <w:rPr>
          <w:rFonts w:hint="default" w:ascii="Cambria" w:hAnsi="Cambria" w:eastAsia="Microsoft YaHei" w:cs="Cambria"/>
          <w:sz w:val="24"/>
          <w:szCs w:val="24"/>
        </w:rPr>
        <w:t>of</w:t>
      </w:r>
      <w:r>
        <w:rPr>
          <w:rFonts w:hint="default" w:ascii="Cambria" w:hAnsi="Cambria" w:eastAsia="Microsoft YaHei" w:cs="Cambria"/>
          <w:spacing w:val="33"/>
          <w:sz w:val="24"/>
          <w:szCs w:val="24"/>
        </w:rPr>
        <w:t xml:space="preserve"> </w:t>
      </w:r>
      <w:r>
        <w:rPr>
          <w:rFonts w:hint="default" w:ascii="Cambria" w:hAnsi="Cambria" w:eastAsia="Microsoft YaHei" w:cs="Cambria"/>
          <w:spacing w:val="-2"/>
          <w:sz w:val="24"/>
          <w:szCs w:val="24"/>
        </w:rPr>
        <w:t>investments.</w:t>
      </w:r>
    </w:p>
    <w:p w14:paraId="4F8ED551">
      <w:pPr>
        <w:pStyle w:val="9"/>
        <w:numPr>
          <w:ilvl w:val="0"/>
          <w:numId w:val="6"/>
        </w:numPr>
        <w:tabs>
          <w:tab w:val="left" w:pos="719"/>
        </w:tabs>
        <w:spacing w:before="66" w:after="0" w:line="240" w:lineRule="auto"/>
        <w:ind w:left="719" w:right="0" w:hanging="198"/>
        <w:jc w:val="left"/>
        <w:rPr>
          <w:rFonts w:hint="default" w:ascii="Cambria" w:hAnsi="Cambria" w:eastAsia="Microsoft YaHei" w:cs="Cambria"/>
          <w:sz w:val="24"/>
          <w:szCs w:val="24"/>
        </w:rPr>
      </w:pPr>
      <w:r>
        <w:rPr>
          <w:rFonts w:hint="default" w:ascii="Cambria" w:hAnsi="Cambria" w:eastAsia="Microsoft YaHei" w:cs="Cambria"/>
          <w:w w:val="105"/>
          <w:sz w:val="24"/>
          <w:szCs w:val="24"/>
        </w:rPr>
        <w:t>Several</w:t>
      </w:r>
      <w:r>
        <w:rPr>
          <w:rFonts w:hint="default" w:ascii="Cambria" w:hAnsi="Cambria" w:eastAsia="Microsoft YaHei" w:cs="Cambria"/>
          <w:spacing w:val="-2"/>
          <w:w w:val="105"/>
          <w:sz w:val="24"/>
          <w:szCs w:val="24"/>
        </w:rPr>
        <w:t xml:space="preserve"> </w:t>
      </w:r>
      <w:r>
        <w:rPr>
          <w:rFonts w:hint="default" w:ascii="Cambria" w:hAnsi="Cambria" w:eastAsia="Microsoft YaHei" w:cs="Cambria"/>
          <w:w w:val="105"/>
          <w:sz w:val="24"/>
          <w:szCs w:val="24"/>
        </w:rPr>
        <w:t>mid-cap</w:t>
      </w:r>
      <w:r>
        <w:rPr>
          <w:rFonts w:hint="default" w:ascii="Cambria" w:hAnsi="Cambria" w:eastAsia="Microsoft YaHei" w:cs="Cambria"/>
          <w:spacing w:val="-1"/>
          <w:w w:val="105"/>
          <w:sz w:val="24"/>
          <w:szCs w:val="24"/>
        </w:rPr>
        <w:t xml:space="preserve"> </w:t>
      </w:r>
      <w:r>
        <w:rPr>
          <w:rFonts w:hint="default" w:ascii="Cambria" w:hAnsi="Cambria" w:eastAsia="Microsoft YaHei" w:cs="Cambria"/>
          <w:w w:val="105"/>
          <w:sz w:val="24"/>
          <w:szCs w:val="24"/>
        </w:rPr>
        <w:t>and</w:t>
      </w:r>
      <w:r>
        <w:rPr>
          <w:rFonts w:hint="default" w:ascii="Cambria" w:hAnsi="Cambria" w:eastAsia="Microsoft YaHei" w:cs="Cambria"/>
          <w:spacing w:val="-2"/>
          <w:w w:val="105"/>
          <w:sz w:val="24"/>
          <w:szCs w:val="24"/>
        </w:rPr>
        <w:t xml:space="preserve"> </w:t>
      </w:r>
      <w:r>
        <w:rPr>
          <w:rFonts w:hint="default" w:ascii="Cambria" w:hAnsi="Cambria" w:eastAsia="Microsoft YaHei" w:cs="Cambria"/>
          <w:w w:val="105"/>
          <w:sz w:val="24"/>
          <w:szCs w:val="24"/>
        </w:rPr>
        <w:t>flexi-cap</w:t>
      </w:r>
      <w:r>
        <w:rPr>
          <w:rFonts w:hint="default" w:ascii="Cambria" w:hAnsi="Cambria" w:eastAsia="Microsoft YaHei" w:cs="Cambria"/>
          <w:spacing w:val="-1"/>
          <w:w w:val="105"/>
          <w:sz w:val="24"/>
          <w:szCs w:val="24"/>
        </w:rPr>
        <w:t xml:space="preserve"> </w:t>
      </w:r>
      <w:r>
        <w:rPr>
          <w:rFonts w:hint="default" w:ascii="Cambria" w:hAnsi="Cambria" w:eastAsia="Microsoft YaHei" w:cs="Cambria"/>
          <w:w w:val="105"/>
          <w:sz w:val="24"/>
          <w:szCs w:val="24"/>
        </w:rPr>
        <w:t>schemes</w:t>
      </w:r>
      <w:r>
        <w:rPr>
          <w:rFonts w:hint="default" w:ascii="Cambria" w:hAnsi="Cambria" w:eastAsia="Microsoft YaHei" w:cs="Cambria"/>
          <w:spacing w:val="-1"/>
          <w:w w:val="105"/>
          <w:sz w:val="24"/>
          <w:szCs w:val="24"/>
        </w:rPr>
        <w:t xml:space="preserve"> </w:t>
      </w:r>
      <w:r>
        <w:rPr>
          <w:rFonts w:hint="default" w:ascii="Cambria" w:hAnsi="Cambria" w:eastAsia="Microsoft YaHei" w:cs="Cambria"/>
          <w:w w:val="105"/>
          <w:sz w:val="24"/>
          <w:szCs w:val="24"/>
        </w:rPr>
        <w:t>outperform</w:t>
      </w:r>
      <w:r>
        <w:rPr>
          <w:rFonts w:hint="default" w:ascii="Cambria" w:hAnsi="Cambria" w:eastAsia="Microsoft YaHei" w:cs="Cambria"/>
          <w:spacing w:val="-2"/>
          <w:w w:val="105"/>
          <w:sz w:val="24"/>
          <w:szCs w:val="24"/>
        </w:rPr>
        <w:t xml:space="preserve"> benchmarks.</w:t>
      </w:r>
    </w:p>
    <w:p w14:paraId="4650AE67">
      <w:pPr>
        <w:pStyle w:val="9"/>
        <w:numPr>
          <w:ilvl w:val="0"/>
          <w:numId w:val="6"/>
        </w:numPr>
        <w:tabs>
          <w:tab w:val="left" w:pos="719"/>
        </w:tabs>
        <w:spacing w:before="67" w:after="0" w:line="240" w:lineRule="auto"/>
        <w:ind w:left="719" w:right="0" w:hanging="198"/>
        <w:jc w:val="left"/>
        <w:rPr>
          <w:rFonts w:hint="default" w:ascii="Cambria" w:hAnsi="Cambria" w:eastAsia="Microsoft YaHei" w:cs="Cambria"/>
          <w:sz w:val="24"/>
          <w:szCs w:val="24"/>
        </w:rPr>
      </w:pPr>
      <w:r>
        <w:rPr>
          <w:rFonts w:hint="default" w:ascii="Cambria" w:hAnsi="Cambria" w:eastAsia="Microsoft YaHei" w:cs="Cambria"/>
          <w:sz w:val="24"/>
          <w:szCs w:val="24"/>
        </w:rPr>
        <w:t>Risk-adjusted</w:t>
      </w:r>
      <w:r>
        <w:rPr>
          <w:rFonts w:hint="default" w:ascii="Cambria" w:hAnsi="Cambria" w:eastAsia="Microsoft YaHei" w:cs="Cambria"/>
          <w:spacing w:val="41"/>
          <w:sz w:val="24"/>
          <w:szCs w:val="24"/>
        </w:rPr>
        <w:t xml:space="preserve"> </w:t>
      </w:r>
      <w:r>
        <w:rPr>
          <w:rFonts w:hint="default" w:ascii="Cambria" w:hAnsi="Cambria" w:eastAsia="Microsoft YaHei" w:cs="Cambria"/>
          <w:sz w:val="24"/>
          <w:szCs w:val="24"/>
        </w:rPr>
        <w:t>performance</w:t>
      </w:r>
      <w:r>
        <w:rPr>
          <w:rFonts w:hint="default" w:ascii="Cambria" w:hAnsi="Cambria" w:eastAsia="Microsoft YaHei" w:cs="Cambria"/>
          <w:spacing w:val="41"/>
          <w:sz w:val="24"/>
          <w:szCs w:val="24"/>
        </w:rPr>
        <w:t xml:space="preserve"> </w:t>
      </w:r>
      <w:r>
        <w:rPr>
          <w:rFonts w:hint="default" w:ascii="Cambria" w:hAnsi="Cambria" w:eastAsia="Microsoft YaHei" w:cs="Cambria"/>
          <w:sz w:val="24"/>
          <w:szCs w:val="24"/>
        </w:rPr>
        <w:t>varies</w:t>
      </w:r>
      <w:r>
        <w:rPr>
          <w:rFonts w:hint="default" w:ascii="Cambria" w:hAnsi="Cambria" w:eastAsia="Microsoft YaHei" w:cs="Cambria"/>
          <w:spacing w:val="41"/>
          <w:sz w:val="24"/>
          <w:szCs w:val="24"/>
        </w:rPr>
        <w:t xml:space="preserve"> </w:t>
      </w:r>
      <w:r>
        <w:rPr>
          <w:rFonts w:hint="default" w:ascii="Cambria" w:hAnsi="Cambria" w:eastAsia="Microsoft YaHei" w:cs="Cambria"/>
          <w:sz w:val="24"/>
          <w:szCs w:val="24"/>
        </w:rPr>
        <w:t>significantly</w:t>
      </w:r>
      <w:r>
        <w:rPr>
          <w:rFonts w:hint="default" w:ascii="Cambria" w:hAnsi="Cambria" w:eastAsia="Microsoft YaHei" w:cs="Cambria"/>
          <w:spacing w:val="41"/>
          <w:sz w:val="24"/>
          <w:szCs w:val="24"/>
        </w:rPr>
        <w:t xml:space="preserve"> </w:t>
      </w:r>
      <w:r>
        <w:rPr>
          <w:rFonts w:hint="default" w:ascii="Cambria" w:hAnsi="Cambria" w:eastAsia="Microsoft YaHei" w:cs="Cambria"/>
          <w:sz w:val="24"/>
          <w:szCs w:val="24"/>
        </w:rPr>
        <w:t>across</w:t>
      </w:r>
      <w:r>
        <w:rPr>
          <w:rFonts w:hint="default" w:ascii="Cambria" w:hAnsi="Cambria" w:eastAsia="Microsoft YaHei" w:cs="Cambria"/>
          <w:spacing w:val="41"/>
          <w:sz w:val="24"/>
          <w:szCs w:val="24"/>
        </w:rPr>
        <w:t xml:space="preserve"> </w:t>
      </w:r>
      <w:r>
        <w:rPr>
          <w:rFonts w:hint="default" w:ascii="Cambria" w:hAnsi="Cambria" w:eastAsia="Microsoft YaHei" w:cs="Cambria"/>
          <w:spacing w:val="-2"/>
          <w:sz w:val="24"/>
          <w:szCs w:val="24"/>
        </w:rPr>
        <w:t>categories.</w:t>
      </w:r>
    </w:p>
    <w:p w14:paraId="7410C665">
      <w:pPr>
        <w:pStyle w:val="9"/>
        <w:numPr>
          <w:ilvl w:val="0"/>
          <w:numId w:val="6"/>
        </w:numPr>
        <w:tabs>
          <w:tab w:val="left" w:pos="719"/>
        </w:tabs>
        <w:spacing w:before="66" w:after="0" w:line="240" w:lineRule="auto"/>
        <w:ind w:left="719" w:right="0" w:hanging="198"/>
        <w:jc w:val="left"/>
        <w:rPr>
          <w:rFonts w:hint="default" w:ascii="Cambria" w:hAnsi="Cambria" w:eastAsia="Microsoft YaHei" w:cs="Cambria"/>
          <w:sz w:val="24"/>
          <w:szCs w:val="24"/>
        </w:rPr>
      </w:pPr>
      <w:r>
        <w:rPr>
          <w:rFonts w:hint="default" w:ascii="Cambria" w:hAnsi="Cambria" w:eastAsia="Microsoft YaHei" w:cs="Cambria"/>
          <w:spacing w:val="2"/>
          <w:sz w:val="24"/>
          <w:szCs w:val="24"/>
        </w:rPr>
        <w:t>Portfolio</w:t>
      </w:r>
      <w:r>
        <w:rPr>
          <w:rFonts w:hint="default" w:ascii="Cambria" w:hAnsi="Cambria" w:eastAsia="Microsoft YaHei" w:cs="Cambria"/>
          <w:spacing w:val="32"/>
          <w:sz w:val="24"/>
          <w:szCs w:val="24"/>
        </w:rPr>
        <w:t xml:space="preserve"> </w:t>
      </w:r>
      <w:r>
        <w:rPr>
          <w:rFonts w:hint="default" w:ascii="Cambria" w:hAnsi="Cambria" w:eastAsia="Microsoft YaHei" w:cs="Cambria"/>
          <w:spacing w:val="2"/>
          <w:sz w:val="24"/>
          <w:szCs w:val="24"/>
        </w:rPr>
        <w:t>diversification</w:t>
      </w:r>
      <w:r>
        <w:rPr>
          <w:rFonts w:hint="default" w:ascii="Cambria" w:hAnsi="Cambria" w:eastAsia="Microsoft YaHei" w:cs="Cambria"/>
          <w:spacing w:val="32"/>
          <w:sz w:val="24"/>
          <w:szCs w:val="24"/>
        </w:rPr>
        <w:t xml:space="preserve"> </w:t>
      </w:r>
      <w:r>
        <w:rPr>
          <w:rFonts w:hint="default" w:ascii="Cambria" w:hAnsi="Cambria" w:eastAsia="Microsoft YaHei" w:cs="Cambria"/>
          <w:spacing w:val="2"/>
          <w:sz w:val="24"/>
          <w:szCs w:val="24"/>
        </w:rPr>
        <w:t>remains</w:t>
      </w:r>
      <w:r>
        <w:rPr>
          <w:rFonts w:hint="default" w:ascii="Cambria" w:hAnsi="Cambria" w:eastAsia="Microsoft YaHei" w:cs="Cambria"/>
          <w:spacing w:val="33"/>
          <w:sz w:val="24"/>
          <w:szCs w:val="24"/>
        </w:rPr>
        <w:t xml:space="preserve"> </w:t>
      </w:r>
      <w:r>
        <w:rPr>
          <w:rFonts w:hint="default" w:ascii="Cambria" w:hAnsi="Cambria" w:eastAsia="Microsoft YaHei" w:cs="Cambria"/>
          <w:spacing w:val="2"/>
          <w:sz w:val="24"/>
          <w:szCs w:val="24"/>
        </w:rPr>
        <w:t>a</w:t>
      </w:r>
      <w:r>
        <w:rPr>
          <w:rFonts w:hint="default" w:ascii="Cambria" w:hAnsi="Cambria" w:eastAsia="Microsoft YaHei" w:cs="Cambria"/>
          <w:spacing w:val="32"/>
          <w:sz w:val="24"/>
          <w:szCs w:val="24"/>
        </w:rPr>
        <w:t xml:space="preserve"> </w:t>
      </w:r>
      <w:r>
        <w:rPr>
          <w:rFonts w:hint="default" w:ascii="Cambria" w:hAnsi="Cambria" w:eastAsia="Microsoft YaHei" w:cs="Cambria"/>
          <w:spacing w:val="2"/>
          <w:sz w:val="24"/>
          <w:szCs w:val="24"/>
        </w:rPr>
        <w:t>critical</w:t>
      </w:r>
      <w:r>
        <w:rPr>
          <w:rFonts w:hint="default" w:ascii="Cambria" w:hAnsi="Cambria" w:eastAsia="Microsoft YaHei" w:cs="Cambria"/>
          <w:spacing w:val="33"/>
          <w:sz w:val="24"/>
          <w:szCs w:val="24"/>
        </w:rPr>
        <w:t xml:space="preserve"> </w:t>
      </w:r>
      <w:r>
        <w:rPr>
          <w:rFonts w:hint="default" w:ascii="Cambria" w:hAnsi="Cambria" w:eastAsia="Microsoft YaHei" w:cs="Cambria"/>
          <w:spacing w:val="2"/>
          <w:sz w:val="24"/>
          <w:szCs w:val="24"/>
        </w:rPr>
        <w:t>determinant</w:t>
      </w:r>
      <w:r>
        <w:rPr>
          <w:rFonts w:hint="default" w:ascii="Cambria" w:hAnsi="Cambria" w:eastAsia="Microsoft YaHei" w:cs="Cambria"/>
          <w:spacing w:val="32"/>
          <w:sz w:val="24"/>
          <w:szCs w:val="24"/>
        </w:rPr>
        <w:t xml:space="preserve"> </w:t>
      </w:r>
      <w:r>
        <w:rPr>
          <w:rFonts w:hint="default" w:ascii="Cambria" w:hAnsi="Cambria" w:eastAsia="Microsoft YaHei" w:cs="Cambria"/>
          <w:spacing w:val="2"/>
          <w:sz w:val="24"/>
          <w:szCs w:val="24"/>
        </w:rPr>
        <w:t>of</w:t>
      </w:r>
      <w:r>
        <w:rPr>
          <w:rFonts w:hint="default" w:ascii="Cambria" w:hAnsi="Cambria" w:eastAsia="Microsoft YaHei" w:cs="Cambria"/>
          <w:spacing w:val="33"/>
          <w:sz w:val="24"/>
          <w:szCs w:val="24"/>
        </w:rPr>
        <w:t xml:space="preserve"> </w:t>
      </w:r>
      <w:r>
        <w:rPr>
          <w:rFonts w:hint="default" w:ascii="Cambria" w:hAnsi="Cambria" w:eastAsia="Microsoft YaHei" w:cs="Cambria"/>
          <w:spacing w:val="-4"/>
          <w:sz w:val="24"/>
          <w:szCs w:val="24"/>
        </w:rPr>
        <w:t>risk.</w:t>
      </w:r>
    </w:p>
    <w:p w14:paraId="728DBC79">
      <w:pPr>
        <w:pStyle w:val="6"/>
        <w:spacing w:before="77"/>
        <w:rPr>
          <w:rFonts w:hint="default" w:ascii="Cambria" w:hAnsi="Cambria" w:eastAsia="Microsoft YaHei" w:cs="Cambria"/>
          <w:sz w:val="24"/>
          <w:szCs w:val="24"/>
        </w:rPr>
      </w:pPr>
    </w:p>
    <w:p w14:paraId="625E10DE">
      <w:pPr>
        <w:pStyle w:val="6"/>
        <w:spacing w:before="109"/>
        <w:rPr>
          <w:rFonts w:hint="default" w:ascii="Cambria" w:hAnsi="Cambria" w:eastAsia="Microsoft YaHei" w:cs="Cambria"/>
          <w:sz w:val="24"/>
          <w:szCs w:val="24"/>
        </w:rPr>
      </w:pPr>
    </w:p>
    <w:p w14:paraId="36558610">
      <w:pPr>
        <w:rPr>
          <w:rFonts w:hint="default" w:ascii="Cambria" w:hAnsi="Cambria" w:eastAsia="Microsoft YaHei" w:cs="Cambria"/>
          <w:b w:val="0"/>
          <w:spacing w:val="-9"/>
          <w:sz w:val="24"/>
          <w:szCs w:val="24"/>
        </w:rPr>
      </w:pPr>
      <w:bookmarkStart w:id="58" w:name="14. Recommendations"/>
      <w:bookmarkEnd w:id="58"/>
      <w:r>
        <w:rPr>
          <w:rFonts w:hint="default" w:ascii="Cambria" w:hAnsi="Cambria" w:eastAsia="Microsoft YaHei" w:cs="Cambria"/>
          <w:b w:val="0"/>
          <w:spacing w:val="-9"/>
          <w:sz w:val="24"/>
          <w:szCs w:val="24"/>
        </w:rPr>
        <w:br w:type="page"/>
      </w:r>
    </w:p>
    <w:p w14:paraId="52A36CCD">
      <w:pPr>
        <w:pStyle w:val="2"/>
        <w:numPr>
          <w:numId w:val="0"/>
        </w:numPr>
        <w:tabs>
          <w:tab w:val="left" w:pos="727"/>
        </w:tabs>
        <w:spacing w:before="0" w:after="0" w:line="240" w:lineRule="auto"/>
        <w:ind w:left="120" w:leftChars="0" w:right="0" w:rightChars="0"/>
        <w:jc w:val="center"/>
        <w:rPr>
          <w:rFonts w:hint="default" w:ascii="Cambria" w:hAnsi="Cambria" w:eastAsia="Microsoft YaHei" w:cs="Cambria"/>
          <w:b/>
          <w:bCs w:val="0"/>
          <w:spacing w:val="-9"/>
          <w:sz w:val="36"/>
          <w:szCs w:val="36"/>
        </w:rPr>
      </w:pPr>
      <w:r>
        <w:rPr>
          <w:rFonts w:hint="default" w:ascii="Cambria" w:hAnsi="Cambria" w:eastAsia="Microsoft YaHei" w:cs="Cambria"/>
          <w:b/>
          <w:bCs w:val="0"/>
          <w:spacing w:val="-9"/>
          <w:sz w:val="36"/>
          <w:szCs w:val="36"/>
        </w:rPr>
        <w:t>Recommendations</w:t>
      </w:r>
    </w:p>
    <w:p w14:paraId="1C0B6D73">
      <w:pPr>
        <w:pStyle w:val="2"/>
        <w:numPr>
          <w:numId w:val="0"/>
        </w:numPr>
        <w:tabs>
          <w:tab w:val="left" w:pos="727"/>
        </w:tabs>
        <w:spacing w:before="0" w:after="0" w:line="240" w:lineRule="auto"/>
        <w:ind w:left="120" w:leftChars="0" w:right="0" w:rightChars="0"/>
        <w:jc w:val="center"/>
        <w:rPr>
          <w:rFonts w:hint="default" w:ascii="Cambria" w:hAnsi="Cambria" w:eastAsia="Microsoft YaHei" w:cs="Cambria"/>
          <w:b/>
          <w:bCs w:val="0"/>
          <w:spacing w:val="-9"/>
          <w:sz w:val="36"/>
          <w:szCs w:val="36"/>
        </w:rPr>
      </w:pPr>
    </w:p>
    <w:p w14:paraId="5FC48121">
      <w:pPr>
        <w:pStyle w:val="6"/>
        <w:spacing w:before="45"/>
        <w:rPr>
          <w:rFonts w:hint="default" w:ascii="Cambria" w:hAnsi="Cambria" w:eastAsia="Microsoft YaHei" w:cs="Cambria"/>
          <w:sz w:val="24"/>
          <w:szCs w:val="24"/>
        </w:rPr>
      </w:pPr>
    </w:p>
    <w:p w14:paraId="671D57A8">
      <w:pPr>
        <w:pStyle w:val="9"/>
        <w:numPr>
          <w:ilvl w:val="0"/>
          <w:numId w:val="7"/>
        </w:numPr>
        <w:tabs>
          <w:tab w:val="left" w:pos="719"/>
        </w:tabs>
        <w:spacing w:before="1" w:after="0" w:line="240" w:lineRule="auto"/>
        <w:ind w:left="719" w:right="0" w:hanging="198"/>
        <w:jc w:val="left"/>
        <w:rPr>
          <w:rFonts w:hint="default" w:ascii="Cambria" w:hAnsi="Cambria" w:eastAsia="Microsoft YaHei" w:cs="Cambria"/>
          <w:sz w:val="24"/>
          <w:szCs w:val="24"/>
        </w:rPr>
      </w:pPr>
      <w:r>
        <w:rPr>
          <w:rFonts w:hint="default" w:ascii="Cambria" w:hAnsi="Cambria" w:eastAsia="Microsoft YaHei" w:cs="Cambria"/>
          <w:spacing w:val="2"/>
          <w:sz w:val="24"/>
          <w:szCs w:val="24"/>
        </w:rPr>
        <w:t>Increase</w:t>
      </w:r>
      <w:r>
        <w:rPr>
          <w:rFonts w:hint="default" w:ascii="Cambria" w:hAnsi="Cambria" w:eastAsia="Microsoft YaHei" w:cs="Cambria"/>
          <w:spacing w:val="31"/>
          <w:sz w:val="24"/>
          <w:szCs w:val="24"/>
        </w:rPr>
        <w:t xml:space="preserve"> </w:t>
      </w:r>
      <w:r>
        <w:rPr>
          <w:rFonts w:hint="default" w:ascii="Cambria" w:hAnsi="Cambria" w:eastAsia="Microsoft YaHei" w:cs="Cambria"/>
          <w:spacing w:val="2"/>
          <w:sz w:val="24"/>
          <w:szCs w:val="24"/>
        </w:rPr>
        <w:t>allocation</w:t>
      </w:r>
      <w:r>
        <w:rPr>
          <w:rFonts w:hint="default" w:ascii="Cambria" w:hAnsi="Cambria" w:eastAsia="Microsoft YaHei" w:cs="Cambria"/>
          <w:spacing w:val="32"/>
          <w:sz w:val="24"/>
          <w:szCs w:val="24"/>
        </w:rPr>
        <w:t xml:space="preserve"> </w:t>
      </w:r>
      <w:r>
        <w:rPr>
          <w:rFonts w:hint="default" w:ascii="Cambria" w:hAnsi="Cambria" w:eastAsia="Microsoft YaHei" w:cs="Cambria"/>
          <w:spacing w:val="2"/>
          <w:sz w:val="24"/>
          <w:szCs w:val="24"/>
        </w:rPr>
        <w:t>toward</w:t>
      </w:r>
      <w:r>
        <w:rPr>
          <w:rFonts w:hint="default" w:ascii="Cambria" w:hAnsi="Cambria" w:eastAsia="Microsoft YaHei" w:cs="Cambria"/>
          <w:spacing w:val="32"/>
          <w:sz w:val="24"/>
          <w:szCs w:val="24"/>
        </w:rPr>
        <w:t xml:space="preserve"> </w:t>
      </w:r>
      <w:r>
        <w:rPr>
          <w:rFonts w:hint="default" w:ascii="Cambria" w:hAnsi="Cambria" w:eastAsia="Microsoft YaHei" w:cs="Cambria"/>
          <w:spacing w:val="2"/>
          <w:sz w:val="24"/>
          <w:szCs w:val="24"/>
        </w:rPr>
        <w:t>consistently</w:t>
      </w:r>
      <w:r>
        <w:rPr>
          <w:rFonts w:hint="default" w:ascii="Cambria" w:hAnsi="Cambria" w:eastAsia="Microsoft YaHei" w:cs="Cambria"/>
          <w:spacing w:val="32"/>
          <w:sz w:val="24"/>
          <w:szCs w:val="24"/>
        </w:rPr>
        <w:t xml:space="preserve"> </w:t>
      </w:r>
      <w:r>
        <w:rPr>
          <w:rFonts w:hint="default" w:ascii="Cambria" w:hAnsi="Cambria" w:eastAsia="Microsoft YaHei" w:cs="Cambria"/>
          <w:spacing w:val="2"/>
          <w:sz w:val="24"/>
          <w:szCs w:val="24"/>
        </w:rPr>
        <w:t>high-scoring</w:t>
      </w:r>
      <w:r>
        <w:rPr>
          <w:rFonts w:hint="default" w:ascii="Cambria" w:hAnsi="Cambria" w:eastAsia="Microsoft YaHei" w:cs="Cambria"/>
          <w:spacing w:val="32"/>
          <w:sz w:val="24"/>
          <w:szCs w:val="24"/>
        </w:rPr>
        <w:t xml:space="preserve"> </w:t>
      </w:r>
      <w:r>
        <w:rPr>
          <w:rFonts w:hint="default" w:ascii="Cambria" w:hAnsi="Cambria" w:eastAsia="Microsoft YaHei" w:cs="Cambria"/>
          <w:spacing w:val="-2"/>
          <w:sz w:val="24"/>
          <w:szCs w:val="24"/>
        </w:rPr>
        <w:t>schemes.</w:t>
      </w:r>
    </w:p>
    <w:p w14:paraId="0A9D1D43">
      <w:pPr>
        <w:pStyle w:val="9"/>
        <w:numPr>
          <w:ilvl w:val="0"/>
          <w:numId w:val="7"/>
        </w:numPr>
        <w:tabs>
          <w:tab w:val="left" w:pos="719"/>
        </w:tabs>
        <w:spacing w:before="66" w:after="0" w:line="240" w:lineRule="auto"/>
        <w:ind w:left="719" w:right="0" w:hanging="198"/>
        <w:jc w:val="left"/>
        <w:rPr>
          <w:rFonts w:hint="default" w:ascii="Cambria" w:hAnsi="Cambria" w:eastAsia="Microsoft YaHei" w:cs="Cambria"/>
          <w:sz w:val="24"/>
          <w:szCs w:val="24"/>
        </w:rPr>
      </w:pPr>
      <w:r>
        <w:rPr>
          <w:rFonts w:hint="default" w:ascii="Cambria" w:hAnsi="Cambria" w:eastAsia="Microsoft YaHei" w:cs="Cambria"/>
          <w:spacing w:val="-2"/>
          <w:w w:val="110"/>
          <w:sz w:val="24"/>
          <w:szCs w:val="24"/>
        </w:rPr>
        <w:t>Monitor</w:t>
      </w:r>
      <w:r>
        <w:rPr>
          <w:rFonts w:hint="default" w:ascii="Cambria" w:hAnsi="Cambria" w:eastAsia="Microsoft YaHei" w:cs="Cambria"/>
          <w:spacing w:val="-3"/>
          <w:w w:val="110"/>
          <w:sz w:val="24"/>
          <w:szCs w:val="24"/>
        </w:rPr>
        <w:t xml:space="preserve"> </w:t>
      </w:r>
      <w:r>
        <w:rPr>
          <w:rFonts w:hint="default" w:ascii="Cambria" w:hAnsi="Cambria" w:eastAsia="Microsoft YaHei" w:cs="Cambria"/>
          <w:spacing w:val="-2"/>
          <w:w w:val="110"/>
          <w:sz w:val="24"/>
          <w:szCs w:val="24"/>
        </w:rPr>
        <w:t>rolling Sharpe ratios</w:t>
      </w:r>
      <w:r>
        <w:rPr>
          <w:rFonts w:hint="default" w:ascii="Cambria" w:hAnsi="Cambria" w:eastAsia="Microsoft YaHei" w:cs="Cambria"/>
          <w:spacing w:val="-3"/>
          <w:w w:val="110"/>
          <w:sz w:val="24"/>
          <w:szCs w:val="24"/>
        </w:rPr>
        <w:t xml:space="preserve"> </w:t>
      </w:r>
      <w:r>
        <w:rPr>
          <w:rFonts w:hint="default" w:ascii="Cambria" w:hAnsi="Cambria" w:eastAsia="Microsoft YaHei" w:cs="Cambria"/>
          <w:spacing w:val="-2"/>
          <w:w w:val="110"/>
          <w:sz w:val="24"/>
          <w:szCs w:val="24"/>
        </w:rPr>
        <w:t>for early risk</w:t>
      </w:r>
      <w:r>
        <w:rPr>
          <w:rFonts w:hint="default" w:ascii="Cambria" w:hAnsi="Cambria" w:eastAsia="Microsoft YaHei" w:cs="Cambria"/>
          <w:spacing w:val="-3"/>
          <w:w w:val="110"/>
          <w:sz w:val="24"/>
          <w:szCs w:val="24"/>
        </w:rPr>
        <w:t xml:space="preserve"> </w:t>
      </w:r>
      <w:r>
        <w:rPr>
          <w:rFonts w:hint="default" w:ascii="Cambria" w:hAnsi="Cambria" w:eastAsia="Microsoft YaHei" w:cs="Cambria"/>
          <w:spacing w:val="-2"/>
          <w:w w:val="110"/>
          <w:sz w:val="24"/>
          <w:szCs w:val="24"/>
        </w:rPr>
        <w:t>signals.</w:t>
      </w:r>
    </w:p>
    <w:p w14:paraId="576E5AA4">
      <w:pPr>
        <w:pStyle w:val="9"/>
        <w:numPr>
          <w:ilvl w:val="0"/>
          <w:numId w:val="7"/>
        </w:numPr>
        <w:tabs>
          <w:tab w:val="left" w:pos="719"/>
        </w:tabs>
        <w:spacing w:before="66" w:after="0" w:line="240" w:lineRule="auto"/>
        <w:ind w:left="719" w:right="0" w:hanging="198"/>
        <w:jc w:val="left"/>
        <w:rPr>
          <w:rFonts w:hint="default" w:ascii="Cambria" w:hAnsi="Cambria" w:eastAsia="Microsoft YaHei" w:cs="Cambria"/>
          <w:sz w:val="24"/>
          <w:szCs w:val="24"/>
        </w:rPr>
      </w:pPr>
      <w:r>
        <w:rPr>
          <w:rFonts w:hint="default" w:ascii="Cambria" w:hAnsi="Cambria" w:eastAsia="Microsoft YaHei" w:cs="Cambria"/>
          <w:spacing w:val="2"/>
          <w:sz w:val="24"/>
          <w:szCs w:val="24"/>
        </w:rPr>
        <w:t>Improve</w:t>
      </w:r>
      <w:r>
        <w:rPr>
          <w:rFonts w:hint="default" w:ascii="Cambria" w:hAnsi="Cambria" w:eastAsia="Microsoft YaHei" w:cs="Cambria"/>
          <w:spacing w:val="40"/>
          <w:sz w:val="24"/>
          <w:szCs w:val="24"/>
        </w:rPr>
        <w:t xml:space="preserve"> </w:t>
      </w:r>
      <w:r>
        <w:rPr>
          <w:rFonts w:hint="default" w:ascii="Cambria" w:hAnsi="Cambria" w:eastAsia="Microsoft YaHei" w:cs="Cambria"/>
          <w:spacing w:val="2"/>
          <w:sz w:val="24"/>
          <w:szCs w:val="24"/>
        </w:rPr>
        <w:t>diversification</w:t>
      </w:r>
      <w:r>
        <w:rPr>
          <w:rFonts w:hint="default" w:ascii="Cambria" w:hAnsi="Cambria" w:eastAsia="Microsoft YaHei" w:cs="Cambria"/>
          <w:spacing w:val="41"/>
          <w:sz w:val="24"/>
          <w:szCs w:val="24"/>
        </w:rPr>
        <w:t xml:space="preserve"> </w:t>
      </w:r>
      <w:r>
        <w:rPr>
          <w:rFonts w:hint="default" w:ascii="Cambria" w:hAnsi="Cambria" w:eastAsia="Microsoft YaHei" w:cs="Cambria"/>
          <w:spacing w:val="2"/>
          <w:sz w:val="24"/>
          <w:szCs w:val="24"/>
        </w:rPr>
        <w:t>using</w:t>
      </w:r>
      <w:r>
        <w:rPr>
          <w:rFonts w:hint="default" w:ascii="Cambria" w:hAnsi="Cambria" w:eastAsia="Microsoft YaHei" w:cs="Cambria"/>
          <w:spacing w:val="41"/>
          <w:sz w:val="24"/>
          <w:szCs w:val="24"/>
        </w:rPr>
        <w:t xml:space="preserve"> </w:t>
      </w:r>
      <w:r>
        <w:rPr>
          <w:rFonts w:hint="default" w:ascii="Cambria" w:hAnsi="Cambria" w:eastAsia="Microsoft YaHei" w:cs="Cambria"/>
          <w:spacing w:val="2"/>
          <w:sz w:val="24"/>
          <w:szCs w:val="24"/>
        </w:rPr>
        <w:t>correlation</w:t>
      </w:r>
      <w:r>
        <w:rPr>
          <w:rFonts w:hint="default" w:ascii="Cambria" w:hAnsi="Cambria" w:eastAsia="Microsoft YaHei" w:cs="Cambria"/>
          <w:spacing w:val="41"/>
          <w:sz w:val="24"/>
          <w:szCs w:val="24"/>
        </w:rPr>
        <w:t xml:space="preserve"> </w:t>
      </w:r>
      <w:r>
        <w:rPr>
          <w:rFonts w:hint="default" w:ascii="Cambria" w:hAnsi="Cambria" w:eastAsia="Microsoft YaHei" w:cs="Cambria"/>
          <w:spacing w:val="-2"/>
          <w:sz w:val="24"/>
          <w:szCs w:val="24"/>
        </w:rPr>
        <w:t>analysis.</w:t>
      </w:r>
    </w:p>
    <w:p w14:paraId="59134EB4">
      <w:pPr>
        <w:pStyle w:val="9"/>
        <w:numPr>
          <w:ilvl w:val="0"/>
          <w:numId w:val="7"/>
        </w:numPr>
        <w:tabs>
          <w:tab w:val="left" w:pos="719"/>
        </w:tabs>
        <w:spacing w:before="66" w:after="0" w:line="240" w:lineRule="auto"/>
        <w:ind w:left="719" w:right="0" w:hanging="198"/>
        <w:jc w:val="left"/>
        <w:rPr>
          <w:rFonts w:hint="default" w:ascii="Cambria" w:hAnsi="Cambria" w:eastAsia="Microsoft YaHei" w:cs="Cambria"/>
          <w:sz w:val="24"/>
          <w:szCs w:val="24"/>
        </w:rPr>
      </w:pPr>
      <w:r>
        <w:rPr>
          <w:rFonts w:hint="default" w:ascii="Cambria" w:hAnsi="Cambria" w:eastAsia="Microsoft YaHei" w:cs="Cambria"/>
          <w:w w:val="105"/>
          <w:sz w:val="24"/>
          <w:szCs w:val="24"/>
        </w:rPr>
        <w:t>Expand</w:t>
      </w:r>
      <w:r>
        <w:rPr>
          <w:rFonts w:hint="default" w:ascii="Cambria" w:hAnsi="Cambria" w:eastAsia="Microsoft YaHei" w:cs="Cambria"/>
          <w:spacing w:val="-9"/>
          <w:w w:val="105"/>
          <w:sz w:val="24"/>
          <w:szCs w:val="24"/>
        </w:rPr>
        <w:t xml:space="preserve"> </w:t>
      </w:r>
      <w:r>
        <w:rPr>
          <w:rFonts w:hint="default" w:ascii="Cambria" w:hAnsi="Cambria" w:eastAsia="Microsoft YaHei" w:cs="Cambria"/>
          <w:w w:val="105"/>
          <w:sz w:val="24"/>
          <w:szCs w:val="24"/>
        </w:rPr>
        <w:t>investor</w:t>
      </w:r>
      <w:r>
        <w:rPr>
          <w:rFonts w:hint="default" w:ascii="Cambria" w:hAnsi="Cambria" w:eastAsia="Microsoft YaHei" w:cs="Cambria"/>
          <w:spacing w:val="-9"/>
          <w:w w:val="105"/>
          <w:sz w:val="24"/>
          <w:szCs w:val="24"/>
        </w:rPr>
        <w:t xml:space="preserve"> </w:t>
      </w:r>
      <w:r>
        <w:rPr>
          <w:rFonts w:hint="default" w:ascii="Cambria" w:hAnsi="Cambria" w:eastAsia="Microsoft YaHei" w:cs="Cambria"/>
          <w:w w:val="105"/>
          <w:sz w:val="24"/>
          <w:szCs w:val="24"/>
        </w:rPr>
        <w:t>awareness</w:t>
      </w:r>
      <w:r>
        <w:rPr>
          <w:rFonts w:hint="default" w:ascii="Cambria" w:hAnsi="Cambria" w:eastAsia="Microsoft YaHei" w:cs="Cambria"/>
          <w:spacing w:val="-8"/>
          <w:w w:val="105"/>
          <w:sz w:val="24"/>
          <w:szCs w:val="24"/>
        </w:rPr>
        <w:t xml:space="preserve"> </w:t>
      </w:r>
      <w:r>
        <w:rPr>
          <w:rFonts w:hint="default" w:ascii="Cambria" w:hAnsi="Cambria" w:eastAsia="Microsoft YaHei" w:cs="Cambria"/>
          <w:w w:val="105"/>
          <w:sz w:val="24"/>
          <w:szCs w:val="24"/>
        </w:rPr>
        <w:t>in</w:t>
      </w:r>
      <w:r>
        <w:rPr>
          <w:rFonts w:hint="default" w:ascii="Cambria" w:hAnsi="Cambria" w:eastAsia="Microsoft YaHei" w:cs="Cambria"/>
          <w:spacing w:val="-9"/>
          <w:w w:val="105"/>
          <w:sz w:val="24"/>
          <w:szCs w:val="24"/>
        </w:rPr>
        <w:t xml:space="preserve"> </w:t>
      </w:r>
      <w:r>
        <w:rPr>
          <w:rFonts w:hint="default" w:ascii="Cambria" w:hAnsi="Cambria" w:eastAsia="Microsoft YaHei" w:cs="Cambria"/>
          <w:w w:val="105"/>
          <w:sz w:val="24"/>
          <w:szCs w:val="24"/>
        </w:rPr>
        <w:t>B30</w:t>
      </w:r>
      <w:r>
        <w:rPr>
          <w:rFonts w:hint="default" w:ascii="Cambria" w:hAnsi="Cambria" w:eastAsia="Microsoft YaHei" w:cs="Cambria"/>
          <w:spacing w:val="-9"/>
          <w:w w:val="105"/>
          <w:sz w:val="24"/>
          <w:szCs w:val="24"/>
        </w:rPr>
        <w:t xml:space="preserve"> </w:t>
      </w:r>
      <w:r>
        <w:rPr>
          <w:rFonts w:hint="default" w:ascii="Cambria" w:hAnsi="Cambria" w:eastAsia="Microsoft YaHei" w:cs="Cambria"/>
          <w:spacing w:val="-2"/>
          <w:w w:val="105"/>
          <w:sz w:val="24"/>
          <w:szCs w:val="24"/>
        </w:rPr>
        <w:t>cities.</w:t>
      </w:r>
    </w:p>
    <w:p w14:paraId="7AB0D746">
      <w:pPr>
        <w:pStyle w:val="9"/>
        <w:numPr>
          <w:ilvl w:val="0"/>
          <w:numId w:val="7"/>
        </w:numPr>
        <w:tabs>
          <w:tab w:val="left" w:pos="719"/>
        </w:tabs>
        <w:spacing w:before="67" w:after="0" w:line="240" w:lineRule="auto"/>
        <w:ind w:left="719" w:right="0" w:hanging="198"/>
        <w:jc w:val="left"/>
        <w:rPr>
          <w:rFonts w:hint="default" w:ascii="Cambria" w:hAnsi="Cambria" w:eastAsia="Microsoft YaHei" w:cs="Cambria"/>
          <w:sz w:val="24"/>
          <w:szCs w:val="24"/>
        </w:rPr>
      </w:pPr>
      <w:r>
        <w:rPr>
          <w:rFonts w:hint="default" w:ascii="Cambria" w:hAnsi="Cambria" w:eastAsia="Microsoft YaHei" w:cs="Cambria"/>
          <w:w w:val="110"/>
          <w:sz w:val="24"/>
          <w:szCs w:val="24"/>
        </w:rPr>
        <w:t>Incorporate</w:t>
      </w:r>
      <w:r>
        <w:rPr>
          <w:rFonts w:hint="default" w:ascii="Cambria" w:hAnsi="Cambria" w:eastAsia="Microsoft YaHei" w:cs="Cambria"/>
          <w:spacing w:val="-13"/>
          <w:w w:val="110"/>
          <w:sz w:val="24"/>
          <w:szCs w:val="24"/>
        </w:rPr>
        <w:t xml:space="preserve"> </w:t>
      </w:r>
      <w:r>
        <w:rPr>
          <w:rFonts w:hint="default" w:ascii="Cambria" w:hAnsi="Cambria" w:eastAsia="Microsoft YaHei" w:cs="Cambria"/>
          <w:w w:val="110"/>
          <w:sz w:val="24"/>
          <w:szCs w:val="24"/>
        </w:rPr>
        <w:t>predictive</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analytics</w:t>
      </w:r>
      <w:r>
        <w:rPr>
          <w:rFonts w:hint="default" w:ascii="Cambria" w:hAnsi="Cambria" w:eastAsia="Microsoft YaHei" w:cs="Cambria"/>
          <w:spacing w:val="-13"/>
          <w:w w:val="110"/>
          <w:sz w:val="24"/>
          <w:szCs w:val="24"/>
        </w:rPr>
        <w:t xml:space="preserve"> </w:t>
      </w:r>
      <w:r>
        <w:rPr>
          <w:rFonts w:hint="default" w:ascii="Cambria" w:hAnsi="Cambria" w:eastAsia="Microsoft YaHei" w:cs="Cambria"/>
          <w:w w:val="110"/>
          <w:sz w:val="24"/>
          <w:szCs w:val="24"/>
        </w:rPr>
        <w:t>for</w:t>
      </w:r>
      <w:r>
        <w:rPr>
          <w:rFonts w:hint="default" w:ascii="Cambria" w:hAnsi="Cambria" w:eastAsia="Microsoft YaHei" w:cs="Cambria"/>
          <w:spacing w:val="-12"/>
          <w:w w:val="110"/>
          <w:sz w:val="24"/>
          <w:szCs w:val="24"/>
        </w:rPr>
        <w:t xml:space="preserve"> </w:t>
      </w:r>
      <w:r>
        <w:rPr>
          <w:rFonts w:hint="default" w:ascii="Cambria" w:hAnsi="Cambria" w:eastAsia="Microsoft YaHei" w:cs="Cambria"/>
          <w:w w:val="110"/>
          <w:sz w:val="24"/>
          <w:szCs w:val="24"/>
        </w:rPr>
        <w:t>future</w:t>
      </w:r>
      <w:r>
        <w:rPr>
          <w:rFonts w:hint="default" w:ascii="Cambria" w:hAnsi="Cambria" w:eastAsia="Microsoft YaHei" w:cs="Cambria"/>
          <w:spacing w:val="-13"/>
          <w:w w:val="110"/>
          <w:sz w:val="24"/>
          <w:szCs w:val="24"/>
        </w:rPr>
        <w:t xml:space="preserve"> </w:t>
      </w:r>
      <w:r>
        <w:rPr>
          <w:rFonts w:hint="default" w:ascii="Cambria" w:hAnsi="Cambria" w:eastAsia="Microsoft YaHei" w:cs="Cambria"/>
          <w:w w:val="110"/>
          <w:sz w:val="24"/>
          <w:szCs w:val="24"/>
        </w:rPr>
        <w:t>fund</w:t>
      </w:r>
      <w:r>
        <w:rPr>
          <w:rFonts w:hint="default" w:ascii="Cambria" w:hAnsi="Cambria" w:eastAsia="Microsoft YaHei" w:cs="Cambria"/>
          <w:spacing w:val="-12"/>
          <w:w w:val="110"/>
          <w:sz w:val="24"/>
          <w:szCs w:val="24"/>
        </w:rPr>
        <w:t xml:space="preserve"> </w:t>
      </w:r>
      <w:r>
        <w:rPr>
          <w:rFonts w:hint="default" w:ascii="Cambria" w:hAnsi="Cambria" w:eastAsia="Microsoft YaHei" w:cs="Cambria"/>
          <w:spacing w:val="-2"/>
          <w:w w:val="110"/>
          <w:sz w:val="24"/>
          <w:szCs w:val="24"/>
        </w:rPr>
        <w:t>performance.</w:t>
      </w:r>
    </w:p>
    <w:p w14:paraId="24658D86">
      <w:pPr>
        <w:pStyle w:val="9"/>
        <w:widowControl w:val="0"/>
        <w:numPr>
          <w:numId w:val="0"/>
        </w:numPr>
        <w:tabs>
          <w:tab w:val="left" w:pos="719"/>
        </w:tabs>
        <w:autoSpaceDE w:val="0"/>
        <w:autoSpaceDN w:val="0"/>
        <w:spacing w:before="67" w:after="0" w:line="240" w:lineRule="auto"/>
        <w:ind w:right="0" w:rightChars="0"/>
        <w:jc w:val="left"/>
        <w:rPr>
          <w:rFonts w:hint="default" w:ascii="Cambria" w:hAnsi="Cambria" w:eastAsia="Microsoft YaHei" w:cs="Cambria"/>
          <w:spacing w:val="-2"/>
          <w:w w:val="110"/>
          <w:sz w:val="24"/>
          <w:szCs w:val="24"/>
        </w:rPr>
      </w:pPr>
    </w:p>
    <w:p w14:paraId="5EAC5A12">
      <w:pPr>
        <w:pStyle w:val="9"/>
        <w:widowControl w:val="0"/>
        <w:numPr>
          <w:numId w:val="0"/>
        </w:numPr>
        <w:tabs>
          <w:tab w:val="left" w:pos="719"/>
        </w:tabs>
        <w:autoSpaceDE w:val="0"/>
        <w:autoSpaceDN w:val="0"/>
        <w:spacing w:before="67" w:after="0" w:line="240" w:lineRule="auto"/>
        <w:ind w:right="0" w:rightChars="0"/>
        <w:jc w:val="left"/>
        <w:rPr>
          <w:rFonts w:hint="default" w:ascii="Cambria" w:hAnsi="Cambria" w:eastAsia="Microsoft YaHei" w:cs="Cambria"/>
          <w:spacing w:val="-2"/>
          <w:w w:val="110"/>
          <w:sz w:val="24"/>
          <w:szCs w:val="24"/>
        </w:rPr>
      </w:pPr>
    </w:p>
    <w:p w14:paraId="7166FC8E">
      <w:pPr>
        <w:pStyle w:val="9"/>
        <w:widowControl w:val="0"/>
        <w:numPr>
          <w:numId w:val="0"/>
        </w:numPr>
        <w:tabs>
          <w:tab w:val="left" w:pos="719"/>
        </w:tabs>
        <w:autoSpaceDE w:val="0"/>
        <w:autoSpaceDN w:val="0"/>
        <w:spacing w:before="67" w:after="0" w:line="240" w:lineRule="auto"/>
        <w:ind w:right="0" w:rightChars="0"/>
        <w:jc w:val="left"/>
        <w:rPr>
          <w:rFonts w:hint="default" w:ascii="Cambria" w:hAnsi="Cambria" w:eastAsia="Microsoft YaHei" w:cs="Cambria"/>
          <w:spacing w:val="-2"/>
          <w:w w:val="110"/>
          <w:sz w:val="24"/>
          <w:szCs w:val="24"/>
        </w:rPr>
      </w:pPr>
    </w:p>
    <w:p w14:paraId="624E9ED9">
      <w:pPr>
        <w:pStyle w:val="9"/>
        <w:widowControl w:val="0"/>
        <w:numPr>
          <w:numId w:val="0"/>
        </w:numPr>
        <w:tabs>
          <w:tab w:val="left" w:pos="719"/>
        </w:tabs>
        <w:autoSpaceDE w:val="0"/>
        <w:autoSpaceDN w:val="0"/>
        <w:spacing w:before="67" w:after="0" w:line="240" w:lineRule="auto"/>
        <w:ind w:right="0" w:rightChars="0"/>
        <w:jc w:val="left"/>
        <w:rPr>
          <w:rFonts w:hint="default" w:ascii="Cambria" w:hAnsi="Cambria" w:eastAsia="Microsoft YaHei" w:cs="Cambria"/>
          <w:spacing w:val="-2"/>
          <w:w w:val="110"/>
          <w:sz w:val="24"/>
          <w:szCs w:val="24"/>
        </w:rPr>
      </w:pPr>
    </w:p>
    <w:p w14:paraId="1B750AB4">
      <w:pPr>
        <w:pStyle w:val="9"/>
        <w:widowControl w:val="0"/>
        <w:numPr>
          <w:numId w:val="0"/>
        </w:numPr>
        <w:tabs>
          <w:tab w:val="left" w:pos="719"/>
        </w:tabs>
        <w:autoSpaceDE w:val="0"/>
        <w:autoSpaceDN w:val="0"/>
        <w:spacing w:before="67" w:after="0" w:line="240" w:lineRule="auto"/>
        <w:ind w:right="0" w:rightChars="0"/>
        <w:jc w:val="left"/>
        <w:rPr>
          <w:rFonts w:hint="default" w:ascii="Cambria" w:hAnsi="Cambria" w:eastAsia="Microsoft YaHei" w:cs="Cambria"/>
          <w:spacing w:val="-2"/>
          <w:w w:val="110"/>
          <w:sz w:val="24"/>
          <w:szCs w:val="24"/>
        </w:rPr>
      </w:pPr>
    </w:p>
    <w:p w14:paraId="42903A02">
      <w:pPr>
        <w:pStyle w:val="9"/>
        <w:widowControl w:val="0"/>
        <w:numPr>
          <w:numId w:val="0"/>
        </w:numPr>
        <w:tabs>
          <w:tab w:val="left" w:pos="719"/>
        </w:tabs>
        <w:autoSpaceDE w:val="0"/>
        <w:autoSpaceDN w:val="0"/>
        <w:spacing w:before="67" w:after="0" w:line="240" w:lineRule="auto"/>
        <w:ind w:right="0" w:rightChars="0"/>
        <w:jc w:val="left"/>
        <w:rPr>
          <w:rFonts w:hint="default" w:ascii="Cambria" w:hAnsi="Cambria" w:eastAsia="Microsoft YaHei" w:cs="Cambria"/>
          <w:spacing w:val="-2"/>
          <w:w w:val="110"/>
          <w:sz w:val="24"/>
          <w:szCs w:val="24"/>
        </w:rPr>
      </w:pPr>
    </w:p>
    <w:p w14:paraId="172FBCD7">
      <w:pPr>
        <w:pStyle w:val="9"/>
        <w:widowControl w:val="0"/>
        <w:numPr>
          <w:numId w:val="0"/>
        </w:numPr>
        <w:tabs>
          <w:tab w:val="left" w:pos="719"/>
        </w:tabs>
        <w:autoSpaceDE w:val="0"/>
        <w:autoSpaceDN w:val="0"/>
        <w:spacing w:before="67" w:after="0" w:line="240" w:lineRule="auto"/>
        <w:ind w:right="0" w:rightChars="0"/>
        <w:jc w:val="left"/>
        <w:rPr>
          <w:rFonts w:hint="default" w:ascii="Cambria" w:hAnsi="Cambria" w:eastAsia="Microsoft YaHei" w:cs="Cambria"/>
          <w:spacing w:val="-2"/>
          <w:w w:val="110"/>
          <w:sz w:val="24"/>
          <w:szCs w:val="24"/>
        </w:rPr>
      </w:pPr>
    </w:p>
    <w:p w14:paraId="5F7C1204">
      <w:pPr>
        <w:pStyle w:val="9"/>
        <w:widowControl w:val="0"/>
        <w:numPr>
          <w:numId w:val="0"/>
        </w:numPr>
        <w:tabs>
          <w:tab w:val="left" w:pos="719"/>
        </w:tabs>
        <w:autoSpaceDE w:val="0"/>
        <w:autoSpaceDN w:val="0"/>
        <w:spacing w:before="67" w:after="0" w:line="240" w:lineRule="auto"/>
        <w:ind w:right="0" w:rightChars="0"/>
        <w:jc w:val="left"/>
        <w:rPr>
          <w:rFonts w:hint="default" w:ascii="Cambria" w:hAnsi="Cambria" w:eastAsia="Microsoft YaHei" w:cs="Cambria"/>
          <w:spacing w:val="-2"/>
          <w:w w:val="110"/>
          <w:sz w:val="24"/>
          <w:szCs w:val="24"/>
        </w:rPr>
      </w:pPr>
    </w:p>
    <w:p w14:paraId="07DCA19E">
      <w:pPr>
        <w:pStyle w:val="9"/>
        <w:widowControl w:val="0"/>
        <w:numPr>
          <w:numId w:val="0"/>
        </w:numPr>
        <w:tabs>
          <w:tab w:val="left" w:pos="719"/>
        </w:tabs>
        <w:autoSpaceDE w:val="0"/>
        <w:autoSpaceDN w:val="0"/>
        <w:spacing w:before="67" w:after="0" w:line="240" w:lineRule="auto"/>
        <w:ind w:right="0" w:rightChars="0"/>
        <w:jc w:val="left"/>
        <w:rPr>
          <w:rFonts w:hint="default" w:ascii="Cambria" w:hAnsi="Cambria" w:eastAsia="Microsoft YaHei" w:cs="Cambria"/>
          <w:spacing w:val="-2"/>
          <w:w w:val="110"/>
          <w:sz w:val="24"/>
          <w:szCs w:val="24"/>
        </w:rPr>
      </w:pPr>
    </w:p>
    <w:p w14:paraId="3892672F">
      <w:pPr>
        <w:pStyle w:val="6"/>
        <w:spacing w:before="76"/>
        <w:rPr>
          <w:rFonts w:hint="default" w:ascii="Cambria" w:hAnsi="Cambria" w:eastAsia="Microsoft YaHei" w:cs="Cambria"/>
          <w:sz w:val="24"/>
          <w:szCs w:val="24"/>
        </w:rPr>
      </w:pPr>
    </w:p>
    <w:p w14:paraId="76EC822E">
      <w:pPr>
        <w:jc w:val="center"/>
        <w:rPr>
          <w:rFonts w:hint="default" w:ascii="Cambria" w:hAnsi="Cambria" w:eastAsia="Microsoft YaHei" w:cs="Cambria"/>
          <w:b/>
          <w:bCs/>
          <w:sz w:val="36"/>
          <w:szCs w:val="36"/>
        </w:rPr>
      </w:pPr>
      <w:bookmarkStart w:id="59" w:name="15. Limitations"/>
      <w:bookmarkEnd w:id="59"/>
      <w:r>
        <w:rPr>
          <w:rFonts w:hint="default" w:ascii="Cambria" w:hAnsi="Cambria" w:eastAsia="Microsoft YaHei" w:cs="Cambria"/>
          <w:b/>
          <w:bCs/>
          <w:spacing w:val="-2"/>
          <w:sz w:val="36"/>
          <w:szCs w:val="36"/>
        </w:rPr>
        <w:t>Limitations</w:t>
      </w:r>
    </w:p>
    <w:p w14:paraId="1513105A">
      <w:pPr>
        <w:pStyle w:val="6"/>
        <w:spacing w:before="45"/>
        <w:rPr>
          <w:rFonts w:hint="default" w:ascii="Cambria" w:hAnsi="Cambria" w:eastAsia="Microsoft YaHei" w:cs="Cambria"/>
          <w:sz w:val="24"/>
          <w:szCs w:val="24"/>
        </w:rPr>
      </w:pPr>
    </w:p>
    <w:p w14:paraId="67375910">
      <w:pPr>
        <w:pStyle w:val="6"/>
        <w:spacing w:before="45"/>
        <w:rPr>
          <w:rFonts w:hint="default" w:ascii="Cambria" w:hAnsi="Cambria" w:eastAsia="Microsoft YaHei" w:cs="Cambria"/>
          <w:sz w:val="24"/>
          <w:szCs w:val="24"/>
        </w:rPr>
      </w:pPr>
    </w:p>
    <w:p w14:paraId="012066CB">
      <w:pPr>
        <w:pStyle w:val="9"/>
        <w:numPr>
          <w:ilvl w:val="0"/>
          <w:numId w:val="8"/>
        </w:numPr>
        <w:tabs>
          <w:tab w:val="left" w:pos="719"/>
        </w:tabs>
        <w:spacing w:before="1" w:after="0" w:line="240" w:lineRule="auto"/>
        <w:ind w:left="719" w:right="0" w:hanging="198"/>
        <w:jc w:val="left"/>
        <w:rPr>
          <w:rFonts w:hint="default" w:ascii="Cambria" w:hAnsi="Cambria" w:eastAsia="Microsoft YaHei" w:cs="Cambria"/>
          <w:sz w:val="24"/>
          <w:szCs w:val="24"/>
        </w:rPr>
      </w:pPr>
      <w:r>
        <w:rPr>
          <w:rFonts w:hint="default" w:ascii="Cambria" w:hAnsi="Cambria" w:eastAsia="Microsoft YaHei" w:cs="Cambria"/>
          <w:w w:val="110"/>
          <w:sz w:val="24"/>
          <w:szCs w:val="24"/>
        </w:rPr>
        <w:t>Limited</w:t>
      </w:r>
      <w:r>
        <w:rPr>
          <w:rFonts w:hint="default" w:ascii="Cambria" w:hAnsi="Cambria" w:eastAsia="Microsoft YaHei" w:cs="Cambria"/>
          <w:spacing w:val="-8"/>
          <w:w w:val="110"/>
          <w:sz w:val="24"/>
          <w:szCs w:val="24"/>
        </w:rPr>
        <w:t xml:space="preserve"> </w:t>
      </w:r>
      <w:r>
        <w:rPr>
          <w:rFonts w:hint="default" w:ascii="Cambria" w:hAnsi="Cambria" w:eastAsia="Microsoft YaHei" w:cs="Cambria"/>
          <w:w w:val="110"/>
          <w:sz w:val="24"/>
          <w:szCs w:val="24"/>
        </w:rPr>
        <w:t>number</w:t>
      </w:r>
      <w:r>
        <w:rPr>
          <w:rFonts w:hint="default" w:ascii="Cambria" w:hAnsi="Cambria" w:eastAsia="Microsoft YaHei" w:cs="Cambria"/>
          <w:spacing w:val="-7"/>
          <w:w w:val="110"/>
          <w:sz w:val="24"/>
          <w:szCs w:val="24"/>
        </w:rPr>
        <w:t xml:space="preserve"> </w:t>
      </w:r>
      <w:r>
        <w:rPr>
          <w:rFonts w:hint="default" w:ascii="Cambria" w:hAnsi="Cambria" w:eastAsia="Microsoft YaHei" w:cs="Cambria"/>
          <w:w w:val="110"/>
          <w:sz w:val="24"/>
          <w:szCs w:val="24"/>
        </w:rPr>
        <w:t>of</w:t>
      </w:r>
      <w:r>
        <w:rPr>
          <w:rFonts w:hint="default" w:ascii="Cambria" w:hAnsi="Cambria" w:eastAsia="Microsoft YaHei" w:cs="Cambria"/>
          <w:spacing w:val="-7"/>
          <w:w w:val="110"/>
          <w:sz w:val="24"/>
          <w:szCs w:val="24"/>
        </w:rPr>
        <w:t xml:space="preserve"> </w:t>
      </w:r>
      <w:r>
        <w:rPr>
          <w:rFonts w:hint="default" w:ascii="Cambria" w:hAnsi="Cambria" w:eastAsia="Microsoft YaHei" w:cs="Cambria"/>
          <w:spacing w:val="-2"/>
          <w:w w:val="110"/>
          <w:sz w:val="24"/>
          <w:szCs w:val="24"/>
        </w:rPr>
        <w:t>schemes.</w:t>
      </w:r>
    </w:p>
    <w:p w14:paraId="302FD5DA">
      <w:pPr>
        <w:pStyle w:val="9"/>
        <w:numPr>
          <w:ilvl w:val="0"/>
          <w:numId w:val="8"/>
        </w:numPr>
        <w:tabs>
          <w:tab w:val="left" w:pos="719"/>
        </w:tabs>
        <w:spacing w:before="66" w:after="0" w:line="240" w:lineRule="auto"/>
        <w:ind w:left="719" w:right="0" w:hanging="198"/>
        <w:jc w:val="left"/>
        <w:rPr>
          <w:rFonts w:hint="default" w:ascii="Cambria" w:hAnsi="Cambria" w:eastAsia="Microsoft YaHei" w:cs="Cambria"/>
          <w:sz w:val="24"/>
          <w:szCs w:val="24"/>
        </w:rPr>
      </w:pPr>
      <w:r>
        <w:rPr>
          <w:rFonts w:hint="default" w:ascii="Cambria" w:hAnsi="Cambria" w:eastAsia="Microsoft YaHei" w:cs="Cambria"/>
          <w:sz w:val="24"/>
          <w:szCs w:val="24"/>
        </w:rPr>
        <w:t>Historical</w:t>
      </w:r>
      <w:r>
        <w:rPr>
          <w:rFonts w:hint="default" w:ascii="Cambria" w:hAnsi="Cambria" w:eastAsia="Microsoft YaHei" w:cs="Cambria"/>
          <w:spacing w:val="36"/>
          <w:sz w:val="24"/>
          <w:szCs w:val="24"/>
        </w:rPr>
        <w:t xml:space="preserve"> </w:t>
      </w:r>
      <w:r>
        <w:rPr>
          <w:rFonts w:hint="default" w:ascii="Cambria" w:hAnsi="Cambria" w:eastAsia="Microsoft YaHei" w:cs="Cambria"/>
          <w:sz w:val="24"/>
          <w:szCs w:val="24"/>
        </w:rPr>
        <w:t>analysis</w:t>
      </w:r>
      <w:r>
        <w:rPr>
          <w:rFonts w:hint="default" w:ascii="Cambria" w:hAnsi="Cambria" w:eastAsia="Microsoft YaHei" w:cs="Cambria"/>
          <w:spacing w:val="37"/>
          <w:sz w:val="24"/>
          <w:szCs w:val="24"/>
        </w:rPr>
        <w:t xml:space="preserve"> </w:t>
      </w:r>
      <w:r>
        <w:rPr>
          <w:rFonts w:hint="default" w:ascii="Cambria" w:hAnsi="Cambria" w:eastAsia="Microsoft YaHei" w:cs="Cambria"/>
          <w:sz w:val="24"/>
          <w:szCs w:val="24"/>
        </w:rPr>
        <w:t>may</w:t>
      </w:r>
      <w:r>
        <w:rPr>
          <w:rFonts w:hint="default" w:ascii="Cambria" w:hAnsi="Cambria" w:eastAsia="Microsoft YaHei" w:cs="Cambria"/>
          <w:spacing w:val="37"/>
          <w:sz w:val="24"/>
          <w:szCs w:val="24"/>
        </w:rPr>
        <w:t xml:space="preserve"> </w:t>
      </w:r>
      <w:r>
        <w:rPr>
          <w:rFonts w:hint="default" w:ascii="Cambria" w:hAnsi="Cambria" w:eastAsia="Microsoft YaHei" w:cs="Cambria"/>
          <w:sz w:val="24"/>
          <w:szCs w:val="24"/>
        </w:rPr>
        <w:t>not</w:t>
      </w:r>
      <w:r>
        <w:rPr>
          <w:rFonts w:hint="default" w:ascii="Cambria" w:hAnsi="Cambria" w:eastAsia="Microsoft YaHei" w:cs="Cambria"/>
          <w:spacing w:val="37"/>
          <w:sz w:val="24"/>
          <w:szCs w:val="24"/>
        </w:rPr>
        <w:t xml:space="preserve"> </w:t>
      </w:r>
      <w:r>
        <w:rPr>
          <w:rFonts w:hint="default" w:ascii="Cambria" w:hAnsi="Cambria" w:eastAsia="Microsoft YaHei" w:cs="Cambria"/>
          <w:sz w:val="24"/>
          <w:szCs w:val="24"/>
        </w:rPr>
        <w:t>guarantee</w:t>
      </w:r>
      <w:r>
        <w:rPr>
          <w:rFonts w:hint="default" w:ascii="Cambria" w:hAnsi="Cambria" w:eastAsia="Microsoft YaHei" w:cs="Cambria"/>
          <w:spacing w:val="37"/>
          <w:sz w:val="24"/>
          <w:szCs w:val="24"/>
        </w:rPr>
        <w:t xml:space="preserve"> </w:t>
      </w:r>
      <w:r>
        <w:rPr>
          <w:rFonts w:hint="default" w:ascii="Cambria" w:hAnsi="Cambria" w:eastAsia="Microsoft YaHei" w:cs="Cambria"/>
          <w:sz w:val="24"/>
          <w:szCs w:val="24"/>
        </w:rPr>
        <w:t>future</w:t>
      </w:r>
      <w:r>
        <w:rPr>
          <w:rFonts w:hint="default" w:ascii="Cambria" w:hAnsi="Cambria" w:eastAsia="Microsoft YaHei" w:cs="Cambria"/>
          <w:spacing w:val="37"/>
          <w:sz w:val="24"/>
          <w:szCs w:val="24"/>
        </w:rPr>
        <w:t xml:space="preserve"> </w:t>
      </w:r>
      <w:r>
        <w:rPr>
          <w:rFonts w:hint="default" w:ascii="Cambria" w:hAnsi="Cambria" w:eastAsia="Microsoft YaHei" w:cs="Cambria"/>
          <w:spacing w:val="-2"/>
          <w:sz w:val="24"/>
          <w:szCs w:val="24"/>
        </w:rPr>
        <w:t>performance.</w:t>
      </w:r>
    </w:p>
    <w:p w14:paraId="321BD90E">
      <w:pPr>
        <w:pStyle w:val="9"/>
        <w:numPr>
          <w:ilvl w:val="0"/>
          <w:numId w:val="8"/>
        </w:numPr>
        <w:tabs>
          <w:tab w:val="left" w:pos="719"/>
        </w:tabs>
        <w:spacing w:before="66" w:after="0" w:line="240" w:lineRule="auto"/>
        <w:ind w:left="719" w:right="0" w:hanging="198"/>
        <w:jc w:val="left"/>
        <w:rPr>
          <w:rFonts w:hint="default" w:ascii="Cambria" w:hAnsi="Cambria" w:eastAsia="Microsoft YaHei" w:cs="Cambria"/>
          <w:sz w:val="24"/>
          <w:szCs w:val="24"/>
        </w:rPr>
      </w:pPr>
      <w:r>
        <w:rPr>
          <w:rFonts w:hint="default" w:ascii="Cambria" w:hAnsi="Cambria" w:eastAsia="Microsoft YaHei" w:cs="Cambria"/>
          <w:sz w:val="24"/>
          <w:szCs w:val="24"/>
        </w:rPr>
        <w:t>Synthetic</w:t>
      </w:r>
      <w:r>
        <w:rPr>
          <w:rFonts w:hint="default" w:ascii="Cambria" w:hAnsi="Cambria" w:eastAsia="Microsoft YaHei" w:cs="Cambria"/>
          <w:spacing w:val="38"/>
          <w:sz w:val="24"/>
          <w:szCs w:val="24"/>
        </w:rPr>
        <w:t xml:space="preserve"> </w:t>
      </w:r>
      <w:r>
        <w:rPr>
          <w:rFonts w:hint="default" w:ascii="Cambria" w:hAnsi="Cambria" w:eastAsia="Microsoft YaHei" w:cs="Cambria"/>
          <w:sz w:val="24"/>
          <w:szCs w:val="24"/>
        </w:rPr>
        <w:t>assumptions</w:t>
      </w:r>
      <w:r>
        <w:rPr>
          <w:rFonts w:hint="default" w:ascii="Cambria" w:hAnsi="Cambria" w:eastAsia="Microsoft YaHei" w:cs="Cambria"/>
          <w:spacing w:val="39"/>
          <w:sz w:val="24"/>
          <w:szCs w:val="24"/>
        </w:rPr>
        <w:t xml:space="preserve"> </w:t>
      </w:r>
      <w:r>
        <w:rPr>
          <w:rFonts w:hint="default" w:ascii="Cambria" w:hAnsi="Cambria" w:eastAsia="Microsoft YaHei" w:cs="Cambria"/>
          <w:sz w:val="24"/>
          <w:szCs w:val="24"/>
        </w:rPr>
        <w:t>used</w:t>
      </w:r>
      <w:r>
        <w:rPr>
          <w:rFonts w:hint="default" w:ascii="Cambria" w:hAnsi="Cambria" w:eastAsia="Microsoft YaHei" w:cs="Cambria"/>
          <w:spacing w:val="38"/>
          <w:sz w:val="24"/>
          <w:szCs w:val="24"/>
        </w:rPr>
        <w:t xml:space="preserve"> </w:t>
      </w:r>
      <w:r>
        <w:rPr>
          <w:rFonts w:hint="default" w:ascii="Cambria" w:hAnsi="Cambria" w:eastAsia="Microsoft YaHei" w:cs="Cambria"/>
          <w:sz w:val="24"/>
          <w:szCs w:val="24"/>
        </w:rPr>
        <w:t>for</w:t>
      </w:r>
      <w:r>
        <w:rPr>
          <w:rFonts w:hint="default" w:ascii="Cambria" w:hAnsi="Cambria" w:eastAsia="Microsoft YaHei" w:cs="Cambria"/>
          <w:spacing w:val="39"/>
          <w:sz w:val="24"/>
          <w:szCs w:val="24"/>
        </w:rPr>
        <w:t xml:space="preserve"> </w:t>
      </w:r>
      <w:r>
        <w:rPr>
          <w:rFonts w:hint="default" w:ascii="Cambria" w:hAnsi="Cambria" w:eastAsia="Microsoft YaHei" w:cs="Cambria"/>
          <w:sz w:val="24"/>
          <w:szCs w:val="24"/>
        </w:rPr>
        <w:t>certain</w:t>
      </w:r>
      <w:r>
        <w:rPr>
          <w:rFonts w:hint="default" w:ascii="Cambria" w:hAnsi="Cambria" w:eastAsia="Microsoft YaHei" w:cs="Cambria"/>
          <w:spacing w:val="38"/>
          <w:sz w:val="24"/>
          <w:szCs w:val="24"/>
        </w:rPr>
        <w:t xml:space="preserve"> </w:t>
      </w:r>
      <w:r>
        <w:rPr>
          <w:rFonts w:hint="default" w:ascii="Cambria" w:hAnsi="Cambria" w:eastAsia="Microsoft YaHei" w:cs="Cambria"/>
          <w:sz w:val="24"/>
          <w:szCs w:val="24"/>
        </w:rPr>
        <w:t>investor</w:t>
      </w:r>
      <w:r>
        <w:rPr>
          <w:rFonts w:hint="default" w:ascii="Cambria" w:hAnsi="Cambria" w:eastAsia="Microsoft YaHei" w:cs="Cambria"/>
          <w:spacing w:val="39"/>
          <w:sz w:val="24"/>
          <w:szCs w:val="24"/>
        </w:rPr>
        <w:t xml:space="preserve"> </w:t>
      </w:r>
      <w:r>
        <w:rPr>
          <w:rFonts w:hint="default" w:ascii="Cambria" w:hAnsi="Cambria" w:eastAsia="Microsoft YaHei" w:cs="Cambria"/>
          <w:spacing w:val="-2"/>
          <w:sz w:val="24"/>
          <w:szCs w:val="24"/>
        </w:rPr>
        <w:t>demographics.</w:t>
      </w:r>
    </w:p>
    <w:p w14:paraId="44DD4599">
      <w:pPr>
        <w:pStyle w:val="9"/>
        <w:numPr>
          <w:ilvl w:val="0"/>
          <w:numId w:val="8"/>
        </w:numPr>
        <w:tabs>
          <w:tab w:val="left" w:pos="719"/>
        </w:tabs>
        <w:spacing w:before="66" w:after="0" w:line="240" w:lineRule="auto"/>
        <w:ind w:left="719" w:right="0" w:hanging="198"/>
        <w:jc w:val="left"/>
        <w:rPr>
          <w:rFonts w:hint="default" w:ascii="Cambria" w:hAnsi="Cambria" w:eastAsia="Microsoft YaHei" w:cs="Cambria"/>
          <w:sz w:val="24"/>
          <w:szCs w:val="24"/>
        </w:rPr>
      </w:pPr>
      <w:r>
        <w:rPr>
          <w:rFonts w:hint="default" w:ascii="Cambria" w:hAnsi="Cambria" w:eastAsia="Microsoft YaHei" w:cs="Cambria"/>
          <w:spacing w:val="2"/>
          <w:sz w:val="24"/>
          <w:szCs w:val="24"/>
        </w:rPr>
        <w:t>Market</w:t>
      </w:r>
      <w:r>
        <w:rPr>
          <w:rFonts w:hint="default" w:ascii="Cambria" w:hAnsi="Cambria" w:eastAsia="Microsoft YaHei" w:cs="Cambria"/>
          <w:spacing w:val="36"/>
          <w:sz w:val="24"/>
          <w:szCs w:val="24"/>
        </w:rPr>
        <w:t xml:space="preserve"> </w:t>
      </w:r>
      <w:r>
        <w:rPr>
          <w:rFonts w:hint="default" w:ascii="Cambria" w:hAnsi="Cambria" w:eastAsia="Microsoft YaHei" w:cs="Cambria"/>
          <w:spacing w:val="2"/>
          <w:sz w:val="24"/>
          <w:szCs w:val="24"/>
        </w:rPr>
        <w:t>conditions</w:t>
      </w:r>
      <w:r>
        <w:rPr>
          <w:rFonts w:hint="default" w:ascii="Cambria" w:hAnsi="Cambria" w:eastAsia="Microsoft YaHei" w:cs="Cambria"/>
          <w:spacing w:val="37"/>
          <w:sz w:val="24"/>
          <w:szCs w:val="24"/>
        </w:rPr>
        <w:t xml:space="preserve"> </w:t>
      </w:r>
      <w:r>
        <w:rPr>
          <w:rFonts w:hint="default" w:ascii="Cambria" w:hAnsi="Cambria" w:eastAsia="Microsoft YaHei" w:cs="Cambria"/>
          <w:spacing w:val="2"/>
          <w:sz w:val="24"/>
          <w:szCs w:val="24"/>
        </w:rPr>
        <w:t>may</w:t>
      </w:r>
      <w:r>
        <w:rPr>
          <w:rFonts w:hint="default" w:ascii="Cambria" w:hAnsi="Cambria" w:eastAsia="Microsoft YaHei" w:cs="Cambria"/>
          <w:spacing w:val="37"/>
          <w:sz w:val="24"/>
          <w:szCs w:val="24"/>
        </w:rPr>
        <w:t xml:space="preserve"> </w:t>
      </w:r>
      <w:r>
        <w:rPr>
          <w:rFonts w:hint="default" w:ascii="Cambria" w:hAnsi="Cambria" w:eastAsia="Microsoft YaHei" w:cs="Cambria"/>
          <w:spacing w:val="2"/>
          <w:sz w:val="24"/>
          <w:szCs w:val="24"/>
        </w:rPr>
        <w:t>influence</w:t>
      </w:r>
      <w:r>
        <w:rPr>
          <w:rFonts w:hint="default" w:ascii="Cambria" w:hAnsi="Cambria" w:eastAsia="Microsoft YaHei" w:cs="Cambria"/>
          <w:spacing w:val="37"/>
          <w:sz w:val="24"/>
          <w:szCs w:val="24"/>
        </w:rPr>
        <w:t xml:space="preserve"> </w:t>
      </w:r>
      <w:r>
        <w:rPr>
          <w:rFonts w:hint="default" w:ascii="Cambria" w:hAnsi="Cambria" w:eastAsia="Microsoft YaHei" w:cs="Cambria"/>
          <w:spacing w:val="2"/>
          <w:sz w:val="24"/>
          <w:szCs w:val="24"/>
        </w:rPr>
        <w:t>performance</w:t>
      </w:r>
      <w:r>
        <w:rPr>
          <w:rFonts w:hint="default" w:ascii="Cambria" w:hAnsi="Cambria" w:eastAsia="Microsoft YaHei" w:cs="Cambria"/>
          <w:spacing w:val="36"/>
          <w:sz w:val="24"/>
          <w:szCs w:val="24"/>
        </w:rPr>
        <w:t xml:space="preserve"> </w:t>
      </w:r>
      <w:r>
        <w:rPr>
          <w:rFonts w:hint="default" w:ascii="Cambria" w:hAnsi="Cambria" w:eastAsia="Microsoft YaHei" w:cs="Cambria"/>
          <w:spacing w:val="-2"/>
          <w:sz w:val="24"/>
          <w:szCs w:val="24"/>
        </w:rPr>
        <w:t>metrics.</w:t>
      </w:r>
    </w:p>
    <w:p w14:paraId="4604BE08">
      <w:pPr>
        <w:pStyle w:val="6"/>
        <w:spacing w:before="77"/>
        <w:rPr>
          <w:rFonts w:hint="default" w:ascii="Cambria" w:hAnsi="Cambria" w:eastAsia="Microsoft YaHei" w:cs="Cambria"/>
          <w:sz w:val="24"/>
          <w:szCs w:val="24"/>
        </w:rPr>
      </w:pPr>
    </w:p>
    <w:p w14:paraId="24920E4A">
      <w:pPr>
        <w:pStyle w:val="6"/>
        <w:spacing w:before="109"/>
        <w:rPr>
          <w:rFonts w:hint="default" w:ascii="Cambria" w:hAnsi="Cambria" w:eastAsia="Microsoft YaHei" w:cs="Cambria"/>
          <w:sz w:val="24"/>
          <w:szCs w:val="24"/>
        </w:rPr>
      </w:pPr>
    </w:p>
    <w:p w14:paraId="083A219C">
      <w:pPr>
        <w:rPr>
          <w:rFonts w:hint="default" w:ascii="Cambria" w:hAnsi="Cambria" w:eastAsia="Microsoft YaHei" w:cs="Cambria"/>
          <w:b w:val="0"/>
          <w:w w:val="90"/>
          <w:sz w:val="24"/>
          <w:szCs w:val="24"/>
        </w:rPr>
      </w:pPr>
      <w:bookmarkStart w:id="60" w:name="16. Future Scope"/>
      <w:bookmarkEnd w:id="60"/>
      <w:r>
        <w:rPr>
          <w:rFonts w:hint="default" w:ascii="Cambria" w:hAnsi="Cambria" w:eastAsia="Microsoft YaHei" w:cs="Cambria"/>
          <w:b w:val="0"/>
          <w:w w:val="90"/>
          <w:sz w:val="24"/>
          <w:szCs w:val="24"/>
        </w:rPr>
        <w:br w:type="page"/>
      </w:r>
    </w:p>
    <w:p w14:paraId="42150B83">
      <w:pPr>
        <w:pStyle w:val="2"/>
        <w:numPr>
          <w:numId w:val="0"/>
        </w:numPr>
        <w:tabs>
          <w:tab w:val="left" w:pos="727"/>
        </w:tabs>
        <w:spacing w:before="0" w:after="0" w:line="240" w:lineRule="auto"/>
        <w:ind w:left="120" w:leftChars="0" w:right="0" w:rightChars="0"/>
        <w:jc w:val="center"/>
        <w:rPr>
          <w:rFonts w:hint="default" w:ascii="Cambria" w:hAnsi="Cambria" w:eastAsia="Microsoft YaHei" w:cs="Cambria"/>
          <w:b/>
          <w:bCs w:val="0"/>
          <w:sz w:val="36"/>
          <w:szCs w:val="36"/>
        </w:rPr>
      </w:pPr>
      <w:r>
        <w:rPr>
          <w:rFonts w:hint="default" w:ascii="Cambria" w:hAnsi="Cambria" w:eastAsia="Microsoft YaHei" w:cs="Cambria"/>
          <w:b/>
          <w:bCs w:val="0"/>
          <w:w w:val="90"/>
          <w:sz w:val="36"/>
          <w:szCs w:val="36"/>
        </w:rPr>
        <w:t>Future</w:t>
      </w:r>
      <w:r>
        <w:rPr>
          <w:rFonts w:hint="default" w:ascii="Cambria" w:hAnsi="Cambria" w:eastAsia="Microsoft YaHei" w:cs="Cambria"/>
          <w:b/>
          <w:bCs w:val="0"/>
          <w:spacing w:val="9"/>
          <w:sz w:val="36"/>
          <w:szCs w:val="36"/>
        </w:rPr>
        <w:t xml:space="preserve"> </w:t>
      </w:r>
      <w:r>
        <w:rPr>
          <w:rFonts w:hint="default" w:ascii="Cambria" w:hAnsi="Cambria" w:eastAsia="Microsoft YaHei" w:cs="Cambria"/>
          <w:b/>
          <w:bCs w:val="0"/>
          <w:spacing w:val="-4"/>
          <w:sz w:val="36"/>
          <w:szCs w:val="36"/>
        </w:rPr>
        <w:t>Scope</w:t>
      </w:r>
    </w:p>
    <w:p w14:paraId="66B463D9">
      <w:pPr>
        <w:pStyle w:val="6"/>
        <w:spacing w:before="299"/>
        <w:ind w:left="120"/>
        <w:rPr>
          <w:rFonts w:hint="default" w:ascii="Cambria" w:hAnsi="Cambria" w:eastAsia="Microsoft YaHei" w:cs="Cambria"/>
          <w:w w:val="105"/>
          <w:sz w:val="24"/>
          <w:szCs w:val="24"/>
        </w:rPr>
      </w:pPr>
    </w:p>
    <w:p w14:paraId="5C43BC25">
      <w:pPr>
        <w:pStyle w:val="6"/>
        <w:spacing w:before="299"/>
        <w:ind w:left="120"/>
        <w:rPr>
          <w:rFonts w:hint="default" w:ascii="Cambria" w:hAnsi="Cambria" w:eastAsia="Microsoft YaHei" w:cs="Cambria"/>
          <w:sz w:val="24"/>
          <w:szCs w:val="24"/>
        </w:rPr>
      </w:pPr>
      <w:r>
        <w:rPr>
          <w:rFonts w:hint="default" w:ascii="Cambria" w:hAnsi="Cambria" w:eastAsia="Microsoft YaHei" w:cs="Cambria"/>
          <w:w w:val="105"/>
          <w:sz w:val="24"/>
          <w:szCs w:val="24"/>
        </w:rPr>
        <w:t>Future</w:t>
      </w:r>
      <w:r>
        <w:rPr>
          <w:rFonts w:hint="default" w:ascii="Cambria" w:hAnsi="Cambria" w:eastAsia="Microsoft YaHei" w:cs="Cambria"/>
          <w:spacing w:val="2"/>
          <w:w w:val="105"/>
          <w:sz w:val="24"/>
          <w:szCs w:val="24"/>
        </w:rPr>
        <w:t xml:space="preserve"> </w:t>
      </w:r>
      <w:r>
        <w:rPr>
          <w:rFonts w:hint="default" w:ascii="Cambria" w:hAnsi="Cambria" w:eastAsia="Microsoft YaHei" w:cs="Cambria"/>
          <w:w w:val="105"/>
          <w:sz w:val="24"/>
          <w:szCs w:val="24"/>
        </w:rPr>
        <w:t>enhancements</w:t>
      </w:r>
      <w:r>
        <w:rPr>
          <w:rFonts w:hint="default" w:ascii="Cambria" w:hAnsi="Cambria" w:eastAsia="Microsoft YaHei" w:cs="Cambria"/>
          <w:spacing w:val="2"/>
          <w:w w:val="105"/>
          <w:sz w:val="24"/>
          <w:szCs w:val="24"/>
        </w:rPr>
        <w:t xml:space="preserve"> </w:t>
      </w:r>
      <w:r>
        <w:rPr>
          <w:rFonts w:hint="default" w:ascii="Cambria" w:hAnsi="Cambria" w:eastAsia="Microsoft YaHei" w:cs="Cambria"/>
          <w:w w:val="105"/>
          <w:sz w:val="24"/>
          <w:szCs w:val="24"/>
        </w:rPr>
        <w:t>may</w:t>
      </w:r>
      <w:r>
        <w:rPr>
          <w:rFonts w:hint="default" w:ascii="Cambria" w:hAnsi="Cambria" w:eastAsia="Microsoft YaHei" w:cs="Cambria"/>
          <w:spacing w:val="2"/>
          <w:w w:val="105"/>
          <w:sz w:val="24"/>
          <w:szCs w:val="24"/>
        </w:rPr>
        <w:t xml:space="preserve"> </w:t>
      </w:r>
      <w:r>
        <w:rPr>
          <w:rFonts w:hint="default" w:ascii="Cambria" w:hAnsi="Cambria" w:eastAsia="Microsoft YaHei" w:cs="Cambria"/>
          <w:spacing w:val="-2"/>
          <w:w w:val="105"/>
          <w:sz w:val="24"/>
          <w:szCs w:val="24"/>
        </w:rPr>
        <w:t>include:</w:t>
      </w:r>
    </w:p>
    <w:p w14:paraId="05120A9E">
      <w:pPr>
        <w:pStyle w:val="6"/>
        <w:spacing w:before="163"/>
        <w:rPr>
          <w:rFonts w:hint="default" w:ascii="Cambria" w:hAnsi="Cambria" w:eastAsia="Microsoft YaHei" w:cs="Cambria"/>
          <w:sz w:val="24"/>
          <w:szCs w:val="24"/>
        </w:rPr>
      </w:pPr>
    </w:p>
    <w:p w14:paraId="329D8823">
      <w:pPr>
        <w:pStyle w:val="9"/>
        <w:numPr>
          <w:ilvl w:val="1"/>
          <w:numId w:val="1"/>
        </w:numPr>
        <w:tabs>
          <w:tab w:val="left" w:pos="718"/>
        </w:tabs>
        <w:spacing w:before="0" w:after="0" w:line="240" w:lineRule="auto"/>
        <w:ind w:left="718" w:right="0" w:hanging="113"/>
        <w:jc w:val="left"/>
        <w:rPr>
          <w:rFonts w:hint="default" w:ascii="Cambria" w:hAnsi="Cambria" w:eastAsia="Microsoft YaHei" w:cs="Cambria"/>
          <w:sz w:val="24"/>
          <w:szCs w:val="24"/>
        </w:rPr>
      </w:pPr>
      <w:r>
        <w:rPr>
          <w:rFonts w:hint="default" w:ascii="Cambria" w:hAnsi="Cambria" w:eastAsia="Microsoft YaHei" w:cs="Cambria"/>
          <w:w w:val="105"/>
          <w:sz w:val="24"/>
          <w:szCs w:val="24"/>
        </w:rPr>
        <w:t>Machine</w:t>
      </w:r>
      <w:r>
        <w:rPr>
          <w:rFonts w:hint="default" w:ascii="Cambria" w:hAnsi="Cambria" w:eastAsia="Microsoft YaHei" w:cs="Cambria"/>
          <w:spacing w:val="1"/>
          <w:w w:val="105"/>
          <w:sz w:val="24"/>
          <w:szCs w:val="24"/>
        </w:rPr>
        <w:t xml:space="preserve"> </w:t>
      </w:r>
      <w:r>
        <w:rPr>
          <w:rFonts w:hint="default" w:ascii="Cambria" w:hAnsi="Cambria" w:eastAsia="Microsoft YaHei" w:cs="Cambria"/>
          <w:w w:val="105"/>
          <w:sz w:val="24"/>
          <w:szCs w:val="24"/>
        </w:rPr>
        <w:t>Learning</w:t>
      </w:r>
      <w:r>
        <w:rPr>
          <w:rFonts w:hint="default" w:ascii="Cambria" w:hAnsi="Cambria" w:eastAsia="Microsoft YaHei" w:cs="Cambria"/>
          <w:spacing w:val="1"/>
          <w:w w:val="105"/>
          <w:sz w:val="24"/>
          <w:szCs w:val="24"/>
        </w:rPr>
        <w:t xml:space="preserve"> </w:t>
      </w:r>
      <w:r>
        <w:rPr>
          <w:rFonts w:hint="default" w:ascii="Cambria" w:hAnsi="Cambria" w:eastAsia="Microsoft YaHei" w:cs="Cambria"/>
          <w:w w:val="105"/>
          <w:sz w:val="24"/>
          <w:szCs w:val="24"/>
        </w:rPr>
        <w:t>Fund</w:t>
      </w:r>
      <w:r>
        <w:rPr>
          <w:rFonts w:hint="default" w:ascii="Cambria" w:hAnsi="Cambria" w:eastAsia="Microsoft YaHei" w:cs="Cambria"/>
          <w:spacing w:val="1"/>
          <w:w w:val="105"/>
          <w:sz w:val="24"/>
          <w:szCs w:val="24"/>
        </w:rPr>
        <w:t xml:space="preserve"> </w:t>
      </w:r>
      <w:r>
        <w:rPr>
          <w:rFonts w:hint="default" w:ascii="Cambria" w:hAnsi="Cambria" w:eastAsia="Microsoft YaHei" w:cs="Cambria"/>
          <w:w w:val="105"/>
          <w:sz w:val="24"/>
          <w:szCs w:val="24"/>
        </w:rPr>
        <w:t>Recommendation</w:t>
      </w:r>
      <w:r>
        <w:rPr>
          <w:rFonts w:hint="default" w:ascii="Cambria" w:hAnsi="Cambria" w:eastAsia="Microsoft YaHei" w:cs="Cambria"/>
          <w:spacing w:val="1"/>
          <w:w w:val="105"/>
          <w:sz w:val="24"/>
          <w:szCs w:val="24"/>
        </w:rPr>
        <w:t xml:space="preserve"> </w:t>
      </w:r>
      <w:r>
        <w:rPr>
          <w:rFonts w:hint="default" w:ascii="Cambria" w:hAnsi="Cambria" w:eastAsia="Microsoft YaHei" w:cs="Cambria"/>
          <w:spacing w:val="-2"/>
          <w:w w:val="105"/>
          <w:sz w:val="24"/>
          <w:szCs w:val="24"/>
        </w:rPr>
        <w:t>Engine</w:t>
      </w:r>
    </w:p>
    <w:p w14:paraId="5115B1E1">
      <w:pPr>
        <w:pStyle w:val="9"/>
        <w:numPr>
          <w:ilvl w:val="1"/>
          <w:numId w:val="1"/>
        </w:numPr>
        <w:tabs>
          <w:tab w:val="left" w:pos="718"/>
        </w:tabs>
        <w:spacing w:before="66" w:after="0" w:line="240" w:lineRule="auto"/>
        <w:ind w:left="718" w:right="0" w:hanging="113"/>
        <w:jc w:val="left"/>
        <w:rPr>
          <w:rFonts w:hint="default" w:ascii="Cambria" w:hAnsi="Cambria" w:eastAsia="Microsoft YaHei" w:cs="Cambria"/>
          <w:sz w:val="24"/>
          <w:szCs w:val="24"/>
        </w:rPr>
      </w:pPr>
      <w:r>
        <w:rPr>
          <w:rFonts w:hint="default" w:ascii="Cambria" w:hAnsi="Cambria" w:eastAsia="Microsoft YaHei" w:cs="Cambria"/>
          <w:spacing w:val="4"/>
          <w:sz w:val="24"/>
          <w:szCs w:val="24"/>
        </w:rPr>
        <w:t>Portfolio</w:t>
      </w:r>
      <w:r>
        <w:rPr>
          <w:rFonts w:hint="default" w:ascii="Cambria" w:hAnsi="Cambria" w:eastAsia="Microsoft YaHei" w:cs="Cambria"/>
          <w:spacing w:val="30"/>
          <w:sz w:val="24"/>
          <w:szCs w:val="24"/>
        </w:rPr>
        <w:t xml:space="preserve"> </w:t>
      </w:r>
      <w:r>
        <w:rPr>
          <w:rFonts w:hint="default" w:ascii="Cambria" w:hAnsi="Cambria" w:eastAsia="Microsoft YaHei" w:cs="Cambria"/>
          <w:spacing w:val="4"/>
          <w:sz w:val="24"/>
          <w:szCs w:val="24"/>
        </w:rPr>
        <w:t>Optimization</w:t>
      </w:r>
      <w:r>
        <w:rPr>
          <w:rFonts w:hint="default" w:ascii="Cambria" w:hAnsi="Cambria" w:eastAsia="Microsoft YaHei" w:cs="Cambria"/>
          <w:spacing w:val="31"/>
          <w:sz w:val="24"/>
          <w:szCs w:val="24"/>
        </w:rPr>
        <w:t xml:space="preserve"> </w:t>
      </w:r>
      <w:r>
        <w:rPr>
          <w:rFonts w:hint="default" w:ascii="Cambria" w:hAnsi="Cambria" w:eastAsia="Microsoft YaHei" w:cs="Cambria"/>
          <w:spacing w:val="-2"/>
          <w:sz w:val="24"/>
          <w:szCs w:val="24"/>
        </w:rPr>
        <w:t>Models</w:t>
      </w:r>
    </w:p>
    <w:p w14:paraId="34EB8BA2">
      <w:pPr>
        <w:pStyle w:val="9"/>
        <w:numPr>
          <w:ilvl w:val="1"/>
          <w:numId w:val="1"/>
        </w:numPr>
        <w:tabs>
          <w:tab w:val="left" w:pos="718"/>
        </w:tabs>
        <w:spacing w:before="66" w:after="0" w:line="240" w:lineRule="auto"/>
        <w:ind w:left="718" w:right="0" w:hanging="113"/>
        <w:jc w:val="left"/>
        <w:rPr>
          <w:rFonts w:hint="default" w:ascii="Cambria" w:hAnsi="Cambria" w:eastAsia="Microsoft YaHei" w:cs="Cambria"/>
          <w:sz w:val="24"/>
          <w:szCs w:val="24"/>
        </w:rPr>
      </w:pPr>
      <w:r>
        <w:rPr>
          <w:rFonts w:hint="default" w:ascii="Cambria" w:hAnsi="Cambria" w:eastAsia="Microsoft YaHei" w:cs="Cambria"/>
          <w:sz w:val="24"/>
          <w:szCs w:val="24"/>
        </w:rPr>
        <w:t>Real-Time</w:t>
      </w:r>
      <w:r>
        <w:rPr>
          <w:rFonts w:hint="default" w:ascii="Cambria" w:hAnsi="Cambria" w:eastAsia="Microsoft YaHei" w:cs="Cambria"/>
          <w:spacing w:val="17"/>
          <w:sz w:val="24"/>
          <w:szCs w:val="24"/>
        </w:rPr>
        <w:t xml:space="preserve"> </w:t>
      </w:r>
      <w:r>
        <w:rPr>
          <w:rFonts w:hint="default" w:ascii="Cambria" w:hAnsi="Cambria" w:eastAsia="Microsoft YaHei" w:cs="Cambria"/>
          <w:sz w:val="24"/>
          <w:szCs w:val="24"/>
        </w:rPr>
        <w:t>Market</w:t>
      </w:r>
      <w:r>
        <w:rPr>
          <w:rFonts w:hint="default" w:ascii="Cambria" w:hAnsi="Cambria" w:eastAsia="Microsoft YaHei" w:cs="Cambria"/>
          <w:spacing w:val="18"/>
          <w:sz w:val="24"/>
          <w:szCs w:val="24"/>
        </w:rPr>
        <w:t xml:space="preserve"> </w:t>
      </w:r>
      <w:r>
        <w:rPr>
          <w:rFonts w:hint="default" w:ascii="Cambria" w:hAnsi="Cambria" w:eastAsia="Microsoft YaHei" w:cs="Cambria"/>
          <w:spacing w:val="-2"/>
          <w:sz w:val="24"/>
          <w:szCs w:val="24"/>
        </w:rPr>
        <w:t>Integration</w:t>
      </w:r>
    </w:p>
    <w:p w14:paraId="423A1E29">
      <w:pPr>
        <w:pStyle w:val="9"/>
        <w:numPr>
          <w:ilvl w:val="1"/>
          <w:numId w:val="1"/>
        </w:numPr>
        <w:tabs>
          <w:tab w:val="left" w:pos="718"/>
        </w:tabs>
        <w:spacing w:before="67" w:after="0" w:line="240" w:lineRule="auto"/>
        <w:ind w:left="718" w:right="0" w:hanging="113"/>
        <w:jc w:val="left"/>
        <w:rPr>
          <w:rFonts w:hint="default" w:ascii="Cambria" w:hAnsi="Cambria" w:eastAsia="Microsoft YaHei" w:cs="Cambria"/>
          <w:sz w:val="24"/>
          <w:szCs w:val="24"/>
        </w:rPr>
      </w:pPr>
      <w:r>
        <w:rPr>
          <w:rFonts w:hint="default" w:ascii="Cambria" w:hAnsi="Cambria" w:eastAsia="Microsoft YaHei" w:cs="Cambria"/>
          <w:w w:val="105"/>
          <w:sz w:val="24"/>
          <w:szCs w:val="24"/>
        </w:rPr>
        <w:t>Sentiment</w:t>
      </w:r>
      <w:r>
        <w:rPr>
          <w:rFonts w:hint="default" w:ascii="Cambria" w:hAnsi="Cambria" w:eastAsia="Microsoft YaHei" w:cs="Cambria"/>
          <w:spacing w:val="9"/>
          <w:w w:val="105"/>
          <w:sz w:val="24"/>
          <w:szCs w:val="24"/>
        </w:rPr>
        <w:t xml:space="preserve"> </w:t>
      </w:r>
      <w:r>
        <w:rPr>
          <w:rFonts w:hint="default" w:ascii="Cambria" w:hAnsi="Cambria" w:eastAsia="Microsoft YaHei" w:cs="Cambria"/>
          <w:spacing w:val="-2"/>
          <w:w w:val="105"/>
          <w:sz w:val="24"/>
          <w:szCs w:val="24"/>
        </w:rPr>
        <w:t>Analysis</w:t>
      </w:r>
    </w:p>
    <w:p w14:paraId="29F6D5A5">
      <w:pPr>
        <w:pStyle w:val="9"/>
        <w:numPr>
          <w:ilvl w:val="1"/>
          <w:numId w:val="1"/>
        </w:numPr>
        <w:tabs>
          <w:tab w:val="left" w:pos="718"/>
        </w:tabs>
        <w:spacing w:before="66" w:after="0" w:line="240" w:lineRule="auto"/>
        <w:ind w:left="718" w:right="0" w:hanging="113"/>
        <w:jc w:val="left"/>
        <w:rPr>
          <w:rFonts w:hint="default" w:ascii="Cambria" w:hAnsi="Cambria" w:eastAsia="Microsoft YaHei" w:cs="Cambria"/>
          <w:sz w:val="24"/>
          <w:szCs w:val="24"/>
        </w:rPr>
      </w:pPr>
      <w:r>
        <w:rPr>
          <w:rFonts w:hint="default" w:ascii="Cambria" w:hAnsi="Cambria" w:eastAsia="Microsoft YaHei" w:cs="Cambria"/>
          <w:spacing w:val="2"/>
          <w:sz w:val="24"/>
          <w:szCs w:val="24"/>
        </w:rPr>
        <w:t>AI-powered</w:t>
      </w:r>
      <w:r>
        <w:rPr>
          <w:rFonts w:hint="default" w:ascii="Cambria" w:hAnsi="Cambria" w:eastAsia="Microsoft YaHei" w:cs="Cambria"/>
          <w:spacing w:val="41"/>
          <w:sz w:val="24"/>
          <w:szCs w:val="24"/>
        </w:rPr>
        <w:t xml:space="preserve"> </w:t>
      </w:r>
      <w:r>
        <w:rPr>
          <w:rFonts w:hint="default" w:ascii="Cambria" w:hAnsi="Cambria" w:eastAsia="Microsoft YaHei" w:cs="Cambria"/>
          <w:spacing w:val="2"/>
          <w:sz w:val="24"/>
          <w:szCs w:val="24"/>
        </w:rPr>
        <w:t>Investment</w:t>
      </w:r>
      <w:r>
        <w:rPr>
          <w:rFonts w:hint="default" w:ascii="Cambria" w:hAnsi="Cambria" w:eastAsia="Microsoft YaHei" w:cs="Cambria"/>
          <w:spacing w:val="42"/>
          <w:sz w:val="24"/>
          <w:szCs w:val="24"/>
        </w:rPr>
        <w:t xml:space="preserve"> </w:t>
      </w:r>
      <w:r>
        <w:rPr>
          <w:rFonts w:hint="default" w:ascii="Cambria" w:hAnsi="Cambria" w:eastAsia="Microsoft YaHei" w:cs="Cambria"/>
          <w:spacing w:val="-2"/>
          <w:sz w:val="24"/>
          <w:szCs w:val="24"/>
        </w:rPr>
        <w:t>Advisor</w:t>
      </w:r>
    </w:p>
    <w:p w14:paraId="19E3F022">
      <w:pPr>
        <w:pStyle w:val="9"/>
        <w:numPr>
          <w:ilvl w:val="1"/>
          <w:numId w:val="1"/>
        </w:numPr>
        <w:tabs>
          <w:tab w:val="left" w:pos="718"/>
        </w:tabs>
        <w:spacing w:before="66" w:after="0" w:line="240" w:lineRule="auto"/>
        <w:ind w:left="718" w:right="0" w:hanging="113"/>
        <w:jc w:val="left"/>
        <w:rPr>
          <w:rFonts w:hint="default" w:ascii="Cambria" w:hAnsi="Cambria" w:eastAsia="Microsoft YaHei" w:cs="Cambria"/>
          <w:sz w:val="24"/>
          <w:szCs w:val="24"/>
        </w:rPr>
      </w:pPr>
      <w:r>
        <w:rPr>
          <w:rFonts w:hint="default" w:ascii="Cambria" w:hAnsi="Cambria" w:eastAsia="Microsoft YaHei" w:cs="Cambria"/>
          <w:sz w:val="24"/>
          <w:szCs w:val="24"/>
        </w:rPr>
        <w:t>Predictive</w:t>
      </w:r>
      <w:r>
        <w:rPr>
          <w:rFonts w:hint="default" w:ascii="Cambria" w:hAnsi="Cambria" w:eastAsia="Microsoft YaHei" w:cs="Cambria"/>
          <w:spacing w:val="8"/>
          <w:sz w:val="24"/>
          <w:szCs w:val="24"/>
        </w:rPr>
        <w:t xml:space="preserve"> </w:t>
      </w:r>
      <w:r>
        <w:rPr>
          <w:rFonts w:hint="default" w:ascii="Cambria" w:hAnsi="Cambria" w:eastAsia="Microsoft YaHei" w:cs="Cambria"/>
          <w:sz w:val="24"/>
          <w:szCs w:val="24"/>
        </w:rPr>
        <w:t>Risk</w:t>
      </w:r>
      <w:r>
        <w:rPr>
          <w:rFonts w:hint="default" w:ascii="Cambria" w:hAnsi="Cambria" w:eastAsia="Microsoft YaHei" w:cs="Cambria"/>
          <w:spacing w:val="8"/>
          <w:sz w:val="24"/>
          <w:szCs w:val="24"/>
        </w:rPr>
        <w:t xml:space="preserve"> </w:t>
      </w:r>
      <w:r>
        <w:rPr>
          <w:rFonts w:hint="default" w:ascii="Cambria" w:hAnsi="Cambria" w:eastAsia="Microsoft YaHei" w:cs="Cambria"/>
          <w:spacing w:val="-2"/>
          <w:sz w:val="24"/>
          <w:szCs w:val="24"/>
        </w:rPr>
        <w:t>Modeling</w:t>
      </w:r>
    </w:p>
    <w:p w14:paraId="5CA41A21">
      <w:pPr>
        <w:pStyle w:val="9"/>
        <w:widowControl w:val="0"/>
        <w:numPr>
          <w:numId w:val="0"/>
        </w:numPr>
        <w:tabs>
          <w:tab w:val="left" w:pos="718"/>
        </w:tabs>
        <w:autoSpaceDE w:val="0"/>
        <w:autoSpaceDN w:val="0"/>
        <w:spacing w:before="66" w:after="0" w:line="240" w:lineRule="auto"/>
        <w:ind w:right="0" w:rightChars="0"/>
        <w:jc w:val="left"/>
        <w:rPr>
          <w:rFonts w:hint="default" w:ascii="Cambria" w:hAnsi="Cambria" w:eastAsia="Microsoft YaHei" w:cs="Cambria"/>
          <w:spacing w:val="-2"/>
          <w:sz w:val="24"/>
          <w:szCs w:val="24"/>
        </w:rPr>
      </w:pPr>
    </w:p>
    <w:p w14:paraId="5CD21967">
      <w:pPr>
        <w:pStyle w:val="9"/>
        <w:widowControl w:val="0"/>
        <w:numPr>
          <w:numId w:val="0"/>
        </w:numPr>
        <w:tabs>
          <w:tab w:val="left" w:pos="718"/>
        </w:tabs>
        <w:autoSpaceDE w:val="0"/>
        <w:autoSpaceDN w:val="0"/>
        <w:spacing w:before="66" w:after="0" w:line="240" w:lineRule="auto"/>
        <w:ind w:right="0" w:rightChars="0"/>
        <w:jc w:val="left"/>
        <w:rPr>
          <w:rFonts w:hint="default" w:ascii="Cambria" w:hAnsi="Cambria" w:eastAsia="Microsoft YaHei" w:cs="Cambria"/>
          <w:spacing w:val="-2"/>
          <w:sz w:val="24"/>
          <w:szCs w:val="24"/>
        </w:rPr>
      </w:pPr>
    </w:p>
    <w:p w14:paraId="0262EB45">
      <w:pPr>
        <w:pStyle w:val="9"/>
        <w:widowControl w:val="0"/>
        <w:numPr>
          <w:numId w:val="0"/>
        </w:numPr>
        <w:tabs>
          <w:tab w:val="left" w:pos="718"/>
        </w:tabs>
        <w:autoSpaceDE w:val="0"/>
        <w:autoSpaceDN w:val="0"/>
        <w:spacing w:before="66" w:after="0" w:line="240" w:lineRule="auto"/>
        <w:ind w:right="0" w:rightChars="0"/>
        <w:jc w:val="left"/>
        <w:rPr>
          <w:rFonts w:hint="default" w:ascii="Cambria" w:hAnsi="Cambria" w:eastAsia="Microsoft YaHei" w:cs="Cambria"/>
          <w:spacing w:val="-2"/>
          <w:sz w:val="24"/>
          <w:szCs w:val="24"/>
        </w:rPr>
      </w:pPr>
    </w:p>
    <w:p w14:paraId="5B7E697A">
      <w:pPr>
        <w:pStyle w:val="9"/>
        <w:widowControl w:val="0"/>
        <w:numPr>
          <w:numId w:val="0"/>
        </w:numPr>
        <w:tabs>
          <w:tab w:val="left" w:pos="718"/>
        </w:tabs>
        <w:autoSpaceDE w:val="0"/>
        <w:autoSpaceDN w:val="0"/>
        <w:spacing w:before="66" w:after="0" w:line="240" w:lineRule="auto"/>
        <w:ind w:right="0" w:rightChars="0"/>
        <w:jc w:val="left"/>
        <w:rPr>
          <w:rFonts w:hint="default" w:ascii="Cambria" w:hAnsi="Cambria" w:eastAsia="Microsoft YaHei" w:cs="Cambria"/>
          <w:spacing w:val="-2"/>
          <w:sz w:val="24"/>
          <w:szCs w:val="24"/>
        </w:rPr>
      </w:pPr>
    </w:p>
    <w:p w14:paraId="4088655E">
      <w:pPr>
        <w:pStyle w:val="9"/>
        <w:widowControl w:val="0"/>
        <w:numPr>
          <w:numId w:val="0"/>
        </w:numPr>
        <w:tabs>
          <w:tab w:val="left" w:pos="718"/>
        </w:tabs>
        <w:autoSpaceDE w:val="0"/>
        <w:autoSpaceDN w:val="0"/>
        <w:spacing w:before="66" w:after="0" w:line="240" w:lineRule="auto"/>
        <w:ind w:right="0" w:rightChars="0"/>
        <w:jc w:val="left"/>
        <w:rPr>
          <w:rFonts w:hint="default" w:ascii="Cambria" w:hAnsi="Cambria" w:eastAsia="Microsoft YaHei" w:cs="Cambria"/>
          <w:spacing w:val="-2"/>
          <w:sz w:val="24"/>
          <w:szCs w:val="24"/>
        </w:rPr>
      </w:pPr>
    </w:p>
    <w:p w14:paraId="63C4ECA4">
      <w:pPr>
        <w:pStyle w:val="2"/>
        <w:numPr>
          <w:ilvl w:val="0"/>
          <w:numId w:val="0"/>
        </w:numPr>
        <w:tabs>
          <w:tab w:val="left" w:pos="727"/>
        </w:tabs>
        <w:spacing w:before="73" w:after="0" w:line="240" w:lineRule="auto"/>
        <w:ind w:right="0" w:rightChars="0"/>
        <w:jc w:val="center"/>
        <w:rPr>
          <w:rFonts w:hint="default" w:ascii="Cambria" w:hAnsi="Cambria" w:eastAsia="Microsoft YaHei" w:cs="Cambria"/>
          <w:spacing w:val="-2"/>
          <w:sz w:val="24"/>
          <w:szCs w:val="24"/>
        </w:rPr>
      </w:pPr>
      <w:r>
        <w:rPr>
          <w:rFonts w:hint="default" w:ascii="Cambria" w:hAnsi="Cambria" w:eastAsia="Microsoft YaHei" w:cs="Cambria"/>
          <w:b/>
          <w:bCs w:val="0"/>
          <w:spacing w:val="-4"/>
          <w:sz w:val="36"/>
          <w:szCs w:val="36"/>
        </w:rPr>
        <w:t>Conclusion</w:t>
      </w:r>
    </w:p>
    <w:p w14:paraId="504B8959">
      <w:pPr>
        <w:pStyle w:val="9"/>
        <w:widowControl w:val="0"/>
        <w:numPr>
          <w:numId w:val="0"/>
        </w:numPr>
        <w:tabs>
          <w:tab w:val="left" w:pos="718"/>
        </w:tabs>
        <w:autoSpaceDE w:val="0"/>
        <w:autoSpaceDN w:val="0"/>
        <w:spacing w:before="66" w:after="0" w:line="240" w:lineRule="auto"/>
        <w:ind w:right="0" w:rightChars="0"/>
        <w:jc w:val="left"/>
        <w:rPr>
          <w:rFonts w:hint="default" w:ascii="Cambria" w:hAnsi="Cambria" w:eastAsia="Microsoft YaHei" w:cs="Cambria"/>
          <w:spacing w:val="-2"/>
          <w:sz w:val="24"/>
          <w:szCs w:val="24"/>
        </w:rPr>
      </w:pPr>
    </w:p>
    <w:p w14:paraId="320B6079">
      <w:pPr>
        <w:pStyle w:val="6"/>
        <w:spacing w:before="299" w:line="319" w:lineRule="auto"/>
        <w:ind w:left="120"/>
        <w:rPr>
          <w:rFonts w:hint="default" w:ascii="Cambria" w:hAnsi="Cambria" w:eastAsia="Microsoft YaHei" w:cs="Cambria"/>
          <w:sz w:val="24"/>
          <w:szCs w:val="24"/>
        </w:rPr>
      </w:pPr>
      <w:r>
        <w:rPr>
          <w:rFonts w:hint="default" w:ascii="Cambria" w:hAnsi="Cambria" w:eastAsia="Microsoft YaHei" w:cs="Cambria"/>
          <w:w w:val="105"/>
          <w:sz w:val="24"/>
          <w:szCs w:val="24"/>
        </w:rPr>
        <w:t xml:space="preserve">This project successfully demonstrates the application of data engineering, financial analytics, and business intelligence techniques in developing a comprehensive mutual fund analytics platform. The integration of database design, exploratory data analysis, performance evaluation, risk assessment, and dashboard visualization provides investors and decision-makers with a powerful framework for informed investment </w:t>
      </w:r>
      <w:r>
        <w:rPr>
          <w:rFonts w:hint="default" w:ascii="Cambria" w:hAnsi="Cambria" w:eastAsia="Microsoft YaHei" w:cs="Cambria"/>
          <w:spacing w:val="-2"/>
          <w:w w:val="105"/>
          <w:sz w:val="24"/>
          <w:szCs w:val="24"/>
        </w:rPr>
        <w:t>decisions.</w:t>
      </w:r>
    </w:p>
    <w:p w14:paraId="183A0325">
      <w:pPr>
        <w:pStyle w:val="6"/>
        <w:spacing w:before="91"/>
        <w:rPr>
          <w:rFonts w:hint="default" w:ascii="Cambria" w:hAnsi="Cambria" w:eastAsia="Microsoft YaHei" w:cs="Cambria"/>
          <w:sz w:val="24"/>
          <w:szCs w:val="24"/>
        </w:rPr>
      </w:pPr>
    </w:p>
    <w:p w14:paraId="716BB54E">
      <w:pPr>
        <w:pStyle w:val="6"/>
        <w:spacing w:before="1" w:line="319" w:lineRule="auto"/>
        <w:ind w:left="120"/>
        <w:rPr>
          <w:rFonts w:hint="default" w:ascii="Cambria" w:hAnsi="Cambria" w:eastAsia="Microsoft YaHei" w:cs="Cambria"/>
          <w:spacing w:val="-2"/>
          <w:sz w:val="24"/>
          <w:szCs w:val="24"/>
          <w:lang w:val="en-US"/>
        </w:rPr>
        <w:sectPr>
          <w:pgSz w:w="12240" w:h="15840"/>
          <w:pgMar w:top="1380" w:right="1440" w:bottom="840" w:left="1440" w:header="0" w:footer="643" w:gutter="0"/>
          <w:cols w:space="720" w:num="1"/>
        </w:sectPr>
      </w:pPr>
      <w:r>
        <w:rPr>
          <w:rFonts w:hint="default" w:ascii="Cambria" w:hAnsi="Cambria" w:eastAsia="Microsoft YaHei" w:cs="Cambria"/>
          <w:sz w:val="24"/>
          <w:szCs w:val="24"/>
        </w:rPr>
        <w:t>The</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developed</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platform</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not</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only</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improves</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transparency</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and</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accessibility</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of</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financial</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information</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but</w:t>
      </w:r>
      <w:r>
        <w:rPr>
          <w:rFonts w:hint="default" w:ascii="Cambria" w:hAnsi="Cambria" w:eastAsia="Microsoft YaHei" w:cs="Cambria"/>
          <w:spacing w:val="40"/>
          <w:sz w:val="24"/>
          <w:szCs w:val="24"/>
        </w:rPr>
        <w:t xml:space="preserve"> </w:t>
      </w:r>
      <w:r>
        <w:rPr>
          <w:rFonts w:hint="default" w:ascii="Cambria" w:hAnsi="Cambria" w:eastAsia="Microsoft YaHei" w:cs="Cambria"/>
          <w:sz w:val="24"/>
          <w:szCs w:val="24"/>
        </w:rPr>
        <w:t xml:space="preserve">also </w:t>
      </w:r>
      <w:r>
        <w:rPr>
          <w:rFonts w:hint="default" w:ascii="Cambria" w:hAnsi="Cambria" w:eastAsia="Microsoft YaHei" w:cs="Cambria"/>
          <w:w w:val="110"/>
          <w:sz w:val="24"/>
          <w:szCs w:val="24"/>
        </w:rPr>
        <w:t>establishes</w:t>
      </w:r>
      <w:r>
        <w:rPr>
          <w:rFonts w:hint="default" w:ascii="Cambria" w:hAnsi="Cambria" w:eastAsia="Microsoft YaHei" w:cs="Cambria"/>
          <w:spacing w:val="-5"/>
          <w:w w:val="110"/>
          <w:sz w:val="24"/>
          <w:szCs w:val="24"/>
        </w:rPr>
        <w:t xml:space="preserve"> </w:t>
      </w:r>
      <w:r>
        <w:rPr>
          <w:rFonts w:hint="default" w:ascii="Cambria" w:hAnsi="Cambria" w:eastAsia="Microsoft YaHei" w:cs="Cambria"/>
          <w:w w:val="110"/>
          <w:sz w:val="24"/>
          <w:szCs w:val="24"/>
        </w:rPr>
        <w:t>a</w:t>
      </w:r>
      <w:r>
        <w:rPr>
          <w:rFonts w:hint="default" w:ascii="Cambria" w:hAnsi="Cambria" w:eastAsia="Microsoft YaHei" w:cs="Cambria"/>
          <w:spacing w:val="-5"/>
          <w:w w:val="110"/>
          <w:sz w:val="24"/>
          <w:szCs w:val="24"/>
        </w:rPr>
        <w:t xml:space="preserve"> </w:t>
      </w:r>
      <w:r>
        <w:rPr>
          <w:rFonts w:hint="default" w:ascii="Cambria" w:hAnsi="Cambria" w:eastAsia="Microsoft YaHei" w:cs="Cambria"/>
          <w:w w:val="110"/>
          <w:sz w:val="24"/>
          <w:szCs w:val="24"/>
        </w:rPr>
        <w:t>strong</w:t>
      </w:r>
      <w:r>
        <w:rPr>
          <w:rFonts w:hint="default" w:ascii="Cambria" w:hAnsi="Cambria" w:eastAsia="Microsoft YaHei" w:cs="Cambria"/>
          <w:spacing w:val="-5"/>
          <w:w w:val="110"/>
          <w:sz w:val="24"/>
          <w:szCs w:val="24"/>
        </w:rPr>
        <w:t xml:space="preserve"> </w:t>
      </w:r>
      <w:r>
        <w:rPr>
          <w:rFonts w:hint="default" w:ascii="Cambria" w:hAnsi="Cambria" w:eastAsia="Microsoft YaHei" w:cs="Cambria"/>
          <w:w w:val="110"/>
          <w:sz w:val="24"/>
          <w:szCs w:val="24"/>
        </w:rPr>
        <w:t>foundation</w:t>
      </w:r>
      <w:r>
        <w:rPr>
          <w:rFonts w:hint="default" w:ascii="Cambria" w:hAnsi="Cambria" w:eastAsia="Microsoft YaHei" w:cs="Cambria"/>
          <w:spacing w:val="-5"/>
          <w:w w:val="110"/>
          <w:sz w:val="24"/>
          <w:szCs w:val="24"/>
        </w:rPr>
        <w:t xml:space="preserve"> </w:t>
      </w:r>
      <w:r>
        <w:rPr>
          <w:rFonts w:hint="default" w:ascii="Cambria" w:hAnsi="Cambria" w:eastAsia="Microsoft YaHei" w:cs="Cambria"/>
          <w:w w:val="110"/>
          <w:sz w:val="24"/>
          <w:szCs w:val="24"/>
        </w:rPr>
        <w:t>for</w:t>
      </w:r>
      <w:r>
        <w:rPr>
          <w:rFonts w:hint="default" w:ascii="Cambria" w:hAnsi="Cambria" w:eastAsia="Microsoft YaHei" w:cs="Cambria"/>
          <w:spacing w:val="-5"/>
          <w:w w:val="110"/>
          <w:sz w:val="24"/>
          <w:szCs w:val="24"/>
        </w:rPr>
        <w:t xml:space="preserve"> </w:t>
      </w:r>
      <w:r>
        <w:rPr>
          <w:rFonts w:hint="default" w:ascii="Cambria" w:hAnsi="Cambria" w:eastAsia="Microsoft YaHei" w:cs="Cambria"/>
          <w:w w:val="110"/>
          <w:sz w:val="24"/>
          <w:szCs w:val="24"/>
        </w:rPr>
        <w:t>future</w:t>
      </w:r>
      <w:r>
        <w:rPr>
          <w:rFonts w:hint="default" w:ascii="Cambria" w:hAnsi="Cambria" w:eastAsia="Microsoft YaHei" w:cs="Cambria"/>
          <w:spacing w:val="-5"/>
          <w:w w:val="110"/>
          <w:sz w:val="24"/>
          <w:szCs w:val="24"/>
        </w:rPr>
        <w:t xml:space="preserve"> </w:t>
      </w:r>
      <w:r>
        <w:rPr>
          <w:rFonts w:hint="default" w:ascii="Cambria" w:hAnsi="Cambria" w:eastAsia="Microsoft YaHei" w:cs="Cambria"/>
          <w:w w:val="110"/>
          <w:sz w:val="24"/>
          <w:szCs w:val="24"/>
        </w:rPr>
        <w:t>AI-driven</w:t>
      </w:r>
      <w:r>
        <w:rPr>
          <w:rFonts w:hint="default" w:ascii="Cambria" w:hAnsi="Cambria" w:eastAsia="Microsoft YaHei" w:cs="Cambria"/>
          <w:spacing w:val="-5"/>
          <w:w w:val="110"/>
          <w:sz w:val="24"/>
          <w:szCs w:val="24"/>
        </w:rPr>
        <w:t xml:space="preserve"> </w:t>
      </w:r>
      <w:r>
        <w:rPr>
          <w:rFonts w:hint="default" w:ascii="Cambria" w:hAnsi="Cambria" w:eastAsia="Microsoft YaHei" w:cs="Cambria"/>
          <w:w w:val="110"/>
          <w:sz w:val="24"/>
          <w:szCs w:val="24"/>
        </w:rPr>
        <w:t>investment</w:t>
      </w:r>
      <w:r>
        <w:rPr>
          <w:rFonts w:hint="default" w:ascii="Cambria" w:hAnsi="Cambria" w:eastAsia="Microsoft YaHei" w:cs="Cambria"/>
          <w:spacing w:val="-5"/>
          <w:w w:val="110"/>
          <w:sz w:val="24"/>
          <w:szCs w:val="24"/>
        </w:rPr>
        <w:t xml:space="preserve"> </w:t>
      </w:r>
      <w:r>
        <w:rPr>
          <w:rFonts w:hint="default" w:ascii="Cambria" w:hAnsi="Cambria" w:eastAsia="Microsoft YaHei" w:cs="Cambria"/>
          <w:w w:val="110"/>
          <w:sz w:val="24"/>
          <w:szCs w:val="24"/>
        </w:rPr>
        <w:t>analytics</w:t>
      </w:r>
      <w:r>
        <w:rPr>
          <w:rFonts w:hint="default" w:ascii="Cambria" w:hAnsi="Cambria" w:eastAsia="Microsoft YaHei" w:cs="Cambria"/>
          <w:spacing w:val="-5"/>
          <w:w w:val="110"/>
          <w:sz w:val="24"/>
          <w:szCs w:val="24"/>
        </w:rPr>
        <w:t xml:space="preserve"> </w:t>
      </w:r>
      <w:r>
        <w:rPr>
          <w:rFonts w:hint="default" w:ascii="Cambria" w:hAnsi="Cambria" w:eastAsia="Microsoft YaHei" w:cs="Cambria"/>
          <w:w w:val="110"/>
          <w:sz w:val="24"/>
          <w:szCs w:val="24"/>
        </w:rPr>
        <w:t>systems</w:t>
      </w:r>
      <w:r>
        <w:rPr>
          <w:rFonts w:hint="default" w:ascii="Cambria" w:hAnsi="Cambria" w:eastAsia="Microsoft YaHei" w:cs="Cambria"/>
          <w:w w:val="110"/>
          <w:sz w:val="24"/>
          <w:szCs w:val="24"/>
          <w:lang w:val="en-US"/>
        </w:rPr>
        <w:t>.</w:t>
      </w:r>
    </w:p>
    <w:p w14:paraId="03461734">
      <w:pPr>
        <w:pStyle w:val="6"/>
        <w:spacing w:before="0" w:line="240" w:lineRule="auto"/>
        <w:rPr>
          <w:rFonts w:hint="default" w:ascii="Cambria" w:hAnsi="Cambria" w:eastAsia="Microsoft YaHei" w:cs="Cambria"/>
          <w:sz w:val="24"/>
          <w:szCs w:val="24"/>
        </w:rPr>
      </w:pPr>
      <w:bookmarkStart w:id="61" w:name="17. Conclusion"/>
      <w:bookmarkEnd w:id="61"/>
    </w:p>
    <w:sectPr>
      <w:pgSz w:w="12240" w:h="15840"/>
      <w:pgMar w:top="1380" w:right="1440" w:bottom="840" w:left="1440" w:header="0" w:footer="64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Sans Serif">
    <w:panose1 w:val="020B0604020202020204"/>
    <w:charset w:val="01"/>
    <w:family w:val="swiss"/>
    <w:pitch w:val="default"/>
    <w:sig w:usb0="E5002EFF" w:usb1="C000605B" w:usb2="00000029" w:usb3="00000000" w:csb0="200101FF" w:csb1="20280000"/>
  </w:font>
  <w:font w:name="Arial Black">
    <w:panose1 w:val="020B0A04020102020204"/>
    <w:charset w:val="01"/>
    <w:family w:val="swiss"/>
    <w:pitch w:val="default"/>
    <w:sig w:usb0="A00002AF" w:usb1="400078FB" w:usb2="00000000" w:usb3="00000000" w:csb0="6000009F" w:csb1="DFD70000"/>
  </w:font>
  <w:font w:name="Arial Unicode MS">
    <w:panose1 w:val="020B0604020202020204"/>
    <w:charset w:val="86"/>
    <w:family w:val="auto"/>
    <w:pitch w:val="default"/>
    <w:sig w:usb0="F7FFAEFF" w:usb1="F9DFFFFF" w:usb2="0000007F" w:usb3="00000000" w:csb0="203F01FF" w:csb1="DFFF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CD4DB6">
    <w:pPr>
      <w:pStyle w:val="6"/>
      <w:spacing w:before="0"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3808095</wp:posOffset>
              </wp:positionH>
              <wp:positionV relativeFrom="page">
                <wp:posOffset>9510395</wp:posOffset>
              </wp:positionV>
              <wp:extent cx="156210" cy="181610"/>
              <wp:effectExtent l="0" t="0" r="0" b="0"/>
              <wp:wrapNone/>
              <wp:docPr id="1" name="Textbox 1"/>
              <wp:cNvGraphicFramePr/>
              <a:graphic xmlns:a="http://schemas.openxmlformats.org/drawingml/2006/main">
                <a:graphicData uri="http://schemas.microsoft.com/office/word/2010/wordprocessingShape">
                  <wps:wsp>
                    <wps:cNvSpPr txBox="1"/>
                    <wps:spPr>
                      <a:xfrm>
                        <a:off x="0" y="0"/>
                        <a:ext cx="156210" cy="181610"/>
                      </a:xfrm>
                      <a:prstGeom prst="rect">
                        <a:avLst/>
                      </a:prstGeom>
                    </wps:spPr>
                    <wps:txbx>
                      <w:txbxContent>
                        <w:p w14:paraId="31C71F12">
                          <w:pPr>
                            <w:pStyle w:val="6"/>
                            <w:spacing w:before="46"/>
                            <w:ind w:left="20"/>
                          </w:pPr>
                          <w:r>
                            <w:rPr>
                              <w:color w:val="6E6E6E"/>
                              <w:spacing w:val="-5"/>
                            </w:rPr>
                            <w:fldChar w:fldCharType="begin"/>
                          </w:r>
                          <w:r>
                            <w:rPr>
                              <w:color w:val="6E6E6E"/>
                              <w:spacing w:val="-5"/>
                            </w:rPr>
                            <w:instrText xml:space="preserve"> PAGE </w:instrText>
                          </w:r>
                          <w:r>
                            <w:rPr>
                              <w:color w:val="6E6E6E"/>
                              <w:spacing w:val="-5"/>
                            </w:rPr>
                            <w:fldChar w:fldCharType="separate"/>
                          </w:r>
                          <w:r>
                            <w:rPr>
                              <w:color w:val="6E6E6E"/>
                              <w:spacing w:val="-5"/>
                            </w:rPr>
                            <w:t>10</w:t>
                          </w:r>
                          <w:r>
                            <w:rPr>
                              <w:color w:val="6E6E6E"/>
                              <w:spacing w:val="-5"/>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299.85pt;margin-top:748.85pt;height:14.3pt;width:12.3pt;mso-position-horizontal-relative:page;mso-position-vertical-relative:page;z-index:-251657216;mso-width-relative:page;mso-height-relative:page;" filled="f" stroked="f" coordsize="21600,21600" o:gfxdata="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6&#10;k8nE3AAAAA0BAAAPAAAAAAAAAAEAIAAAACIAAABkcnMvZG93bnJldi54bWxQSwECFAAUAAAACACH&#10;TuJAWVlxVa4BAABzAwAADgAAAAAAAAABACAAAAArAQAAZHJzL2Uyb0RvYy54bWxQSwUGAAAAAAYA&#10;BgBZAQAASwUAAAAA&#10;">
              <v:fill on="f" focussize="0,0"/>
              <v:stroke on="f"/>
              <v:imagedata o:title=""/>
              <o:lock v:ext="edit" aspectratio="f"/>
              <v:textbox inset="0mm,0mm,0mm,0mm">
                <w:txbxContent>
                  <w:p w14:paraId="31C71F12">
                    <w:pPr>
                      <w:pStyle w:val="6"/>
                      <w:spacing w:before="46"/>
                      <w:ind w:left="20"/>
                    </w:pPr>
                    <w:r>
                      <w:rPr>
                        <w:color w:val="6E6E6E"/>
                        <w:spacing w:val="-5"/>
                      </w:rPr>
                      <w:fldChar w:fldCharType="begin"/>
                    </w:r>
                    <w:r>
                      <w:rPr>
                        <w:color w:val="6E6E6E"/>
                        <w:spacing w:val="-5"/>
                      </w:rPr>
                      <w:instrText xml:space="preserve"> PAGE </w:instrText>
                    </w:r>
                    <w:r>
                      <w:rPr>
                        <w:color w:val="6E6E6E"/>
                        <w:spacing w:val="-5"/>
                      </w:rPr>
                      <w:fldChar w:fldCharType="separate"/>
                    </w:r>
                    <w:r>
                      <w:rPr>
                        <w:color w:val="6E6E6E"/>
                        <w:spacing w:val="-5"/>
                      </w:rPr>
                      <w:t>10</w:t>
                    </w:r>
                    <w:r>
                      <w:rPr>
                        <w:color w:val="6E6E6E"/>
                        <w:spacing w:val="-5"/>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F9134">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720" w:hanging="198"/>
        <w:jc w:val="left"/>
      </w:pPr>
      <w:rPr>
        <w:rFonts w:hint="default" w:ascii="Microsoft Sans Serif" w:hAnsi="Microsoft Sans Serif" w:eastAsia="Microsoft Sans Serif" w:cs="Microsoft Sans Serif"/>
        <w:b w:val="0"/>
        <w:bCs w:val="0"/>
        <w:i w:val="0"/>
        <w:iCs w:val="0"/>
        <w:spacing w:val="0"/>
        <w:w w:val="96"/>
        <w:sz w:val="18"/>
        <w:szCs w:val="18"/>
        <w:lang w:val="en-US" w:eastAsia="en-US" w:bidi="ar-SA"/>
      </w:rPr>
    </w:lvl>
    <w:lvl w:ilvl="1" w:tentative="0">
      <w:start w:val="0"/>
      <w:numFmt w:val="bullet"/>
      <w:lvlText w:val="•"/>
      <w:lvlJc w:val="left"/>
      <w:pPr>
        <w:ind w:left="1584" w:hanging="198"/>
      </w:pPr>
      <w:rPr>
        <w:rFonts w:hint="default"/>
        <w:lang w:val="en-US" w:eastAsia="en-US" w:bidi="ar-SA"/>
      </w:rPr>
    </w:lvl>
    <w:lvl w:ilvl="2" w:tentative="0">
      <w:start w:val="0"/>
      <w:numFmt w:val="bullet"/>
      <w:lvlText w:val="•"/>
      <w:lvlJc w:val="left"/>
      <w:pPr>
        <w:ind w:left="2448" w:hanging="198"/>
      </w:pPr>
      <w:rPr>
        <w:rFonts w:hint="default"/>
        <w:lang w:val="en-US" w:eastAsia="en-US" w:bidi="ar-SA"/>
      </w:rPr>
    </w:lvl>
    <w:lvl w:ilvl="3" w:tentative="0">
      <w:start w:val="0"/>
      <w:numFmt w:val="bullet"/>
      <w:lvlText w:val="•"/>
      <w:lvlJc w:val="left"/>
      <w:pPr>
        <w:ind w:left="3312" w:hanging="198"/>
      </w:pPr>
      <w:rPr>
        <w:rFonts w:hint="default"/>
        <w:lang w:val="en-US" w:eastAsia="en-US" w:bidi="ar-SA"/>
      </w:rPr>
    </w:lvl>
    <w:lvl w:ilvl="4" w:tentative="0">
      <w:start w:val="0"/>
      <w:numFmt w:val="bullet"/>
      <w:lvlText w:val="•"/>
      <w:lvlJc w:val="left"/>
      <w:pPr>
        <w:ind w:left="4176" w:hanging="198"/>
      </w:pPr>
      <w:rPr>
        <w:rFonts w:hint="default"/>
        <w:lang w:val="en-US" w:eastAsia="en-US" w:bidi="ar-SA"/>
      </w:rPr>
    </w:lvl>
    <w:lvl w:ilvl="5" w:tentative="0">
      <w:start w:val="0"/>
      <w:numFmt w:val="bullet"/>
      <w:lvlText w:val="•"/>
      <w:lvlJc w:val="left"/>
      <w:pPr>
        <w:ind w:left="5040" w:hanging="198"/>
      </w:pPr>
      <w:rPr>
        <w:rFonts w:hint="default"/>
        <w:lang w:val="en-US" w:eastAsia="en-US" w:bidi="ar-SA"/>
      </w:rPr>
    </w:lvl>
    <w:lvl w:ilvl="6" w:tentative="0">
      <w:start w:val="0"/>
      <w:numFmt w:val="bullet"/>
      <w:lvlText w:val="•"/>
      <w:lvlJc w:val="left"/>
      <w:pPr>
        <w:ind w:left="5904" w:hanging="198"/>
      </w:pPr>
      <w:rPr>
        <w:rFonts w:hint="default"/>
        <w:lang w:val="en-US" w:eastAsia="en-US" w:bidi="ar-SA"/>
      </w:rPr>
    </w:lvl>
    <w:lvl w:ilvl="7" w:tentative="0">
      <w:start w:val="0"/>
      <w:numFmt w:val="bullet"/>
      <w:lvlText w:val="•"/>
      <w:lvlJc w:val="left"/>
      <w:pPr>
        <w:ind w:left="6768" w:hanging="198"/>
      </w:pPr>
      <w:rPr>
        <w:rFonts w:hint="default"/>
        <w:lang w:val="en-US" w:eastAsia="en-US" w:bidi="ar-SA"/>
      </w:rPr>
    </w:lvl>
    <w:lvl w:ilvl="8" w:tentative="0">
      <w:start w:val="0"/>
      <w:numFmt w:val="bullet"/>
      <w:lvlText w:val="•"/>
      <w:lvlJc w:val="left"/>
      <w:pPr>
        <w:ind w:left="7632" w:hanging="198"/>
      </w:pPr>
      <w:rPr>
        <w:rFonts w:hint="default"/>
        <w:lang w:val="en-US" w:eastAsia="en-US" w:bidi="ar-SA"/>
      </w:rPr>
    </w:lvl>
  </w:abstractNum>
  <w:abstractNum w:abstractNumId="1">
    <w:nsid w:val="BF205925"/>
    <w:multiLevelType w:val="multilevel"/>
    <w:tmpl w:val="BF205925"/>
    <w:lvl w:ilvl="0" w:tentative="0">
      <w:start w:val="0"/>
      <w:numFmt w:val="bullet"/>
      <w:lvlText w:val="•"/>
      <w:lvlJc w:val="left"/>
      <w:pPr>
        <w:ind w:left="120" w:hanging="115"/>
      </w:pPr>
      <w:rPr>
        <w:rFonts w:hint="default" w:ascii="Microsoft Sans Serif" w:hAnsi="Microsoft Sans Serif" w:eastAsia="Microsoft Sans Serif" w:cs="Microsoft Sans Serif"/>
        <w:b w:val="0"/>
        <w:bCs w:val="0"/>
        <w:i w:val="0"/>
        <w:iCs w:val="0"/>
        <w:spacing w:val="0"/>
        <w:w w:val="107"/>
        <w:sz w:val="18"/>
        <w:szCs w:val="18"/>
        <w:lang w:val="en-US" w:eastAsia="en-US" w:bidi="ar-SA"/>
      </w:rPr>
    </w:lvl>
    <w:lvl w:ilvl="1" w:tentative="0">
      <w:start w:val="0"/>
      <w:numFmt w:val="bullet"/>
      <w:lvlText w:val="•"/>
      <w:lvlJc w:val="left"/>
      <w:pPr>
        <w:ind w:left="1044" w:hanging="115"/>
      </w:pPr>
      <w:rPr>
        <w:rFonts w:hint="default"/>
        <w:lang w:val="en-US" w:eastAsia="en-US" w:bidi="ar-SA"/>
      </w:rPr>
    </w:lvl>
    <w:lvl w:ilvl="2" w:tentative="0">
      <w:start w:val="0"/>
      <w:numFmt w:val="bullet"/>
      <w:lvlText w:val="•"/>
      <w:lvlJc w:val="left"/>
      <w:pPr>
        <w:ind w:left="1968" w:hanging="115"/>
      </w:pPr>
      <w:rPr>
        <w:rFonts w:hint="default"/>
        <w:lang w:val="en-US" w:eastAsia="en-US" w:bidi="ar-SA"/>
      </w:rPr>
    </w:lvl>
    <w:lvl w:ilvl="3" w:tentative="0">
      <w:start w:val="0"/>
      <w:numFmt w:val="bullet"/>
      <w:lvlText w:val="•"/>
      <w:lvlJc w:val="left"/>
      <w:pPr>
        <w:ind w:left="2892" w:hanging="115"/>
      </w:pPr>
      <w:rPr>
        <w:rFonts w:hint="default"/>
        <w:lang w:val="en-US" w:eastAsia="en-US" w:bidi="ar-SA"/>
      </w:rPr>
    </w:lvl>
    <w:lvl w:ilvl="4" w:tentative="0">
      <w:start w:val="0"/>
      <w:numFmt w:val="bullet"/>
      <w:lvlText w:val="•"/>
      <w:lvlJc w:val="left"/>
      <w:pPr>
        <w:ind w:left="3816" w:hanging="115"/>
      </w:pPr>
      <w:rPr>
        <w:rFonts w:hint="default"/>
        <w:lang w:val="en-US" w:eastAsia="en-US" w:bidi="ar-SA"/>
      </w:rPr>
    </w:lvl>
    <w:lvl w:ilvl="5" w:tentative="0">
      <w:start w:val="0"/>
      <w:numFmt w:val="bullet"/>
      <w:lvlText w:val="•"/>
      <w:lvlJc w:val="left"/>
      <w:pPr>
        <w:ind w:left="4740" w:hanging="115"/>
      </w:pPr>
      <w:rPr>
        <w:rFonts w:hint="default"/>
        <w:lang w:val="en-US" w:eastAsia="en-US" w:bidi="ar-SA"/>
      </w:rPr>
    </w:lvl>
    <w:lvl w:ilvl="6" w:tentative="0">
      <w:start w:val="0"/>
      <w:numFmt w:val="bullet"/>
      <w:lvlText w:val="•"/>
      <w:lvlJc w:val="left"/>
      <w:pPr>
        <w:ind w:left="5664" w:hanging="115"/>
      </w:pPr>
      <w:rPr>
        <w:rFonts w:hint="default"/>
        <w:lang w:val="en-US" w:eastAsia="en-US" w:bidi="ar-SA"/>
      </w:rPr>
    </w:lvl>
    <w:lvl w:ilvl="7" w:tentative="0">
      <w:start w:val="0"/>
      <w:numFmt w:val="bullet"/>
      <w:lvlText w:val="•"/>
      <w:lvlJc w:val="left"/>
      <w:pPr>
        <w:ind w:left="6588" w:hanging="115"/>
      </w:pPr>
      <w:rPr>
        <w:rFonts w:hint="default"/>
        <w:lang w:val="en-US" w:eastAsia="en-US" w:bidi="ar-SA"/>
      </w:rPr>
    </w:lvl>
    <w:lvl w:ilvl="8" w:tentative="0">
      <w:start w:val="0"/>
      <w:numFmt w:val="bullet"/>
      <w:lvlText w:val="•"/>
      <w:lvlJc w:val="left"/>
      <w:pPr>
        <w:ind w:left="7512" w:hanging="115"/>
      </w:pPr>
      <w:rPr>
        <w:rFonts w:hint="default"/>
        <w:lang w:val="en-US" w:eastAsia="en-US" w:bidi="ar-SA"/>
      </w:rPr>
    </w:lvl>
  </w:abstractNum>
  <w:abstractNum w:abstractNumId="2">
    <w:nsid w:val="CF092B84"/>
    <w:multiLevelType w:val="multilevel"/>
    <w:tmpl w:val="CF092B84"/>
    <w:lvl w:ilvl="0" w:tentative="0">
      <w:start w:val="1"/>
      <w:numFmt w:val="decimal"/>
      <w:lvlText w:val="%1."/>
      <w:lvlJc w:val="left"/>
      <w:pPr>
        <w:ind w:left="720" w:hanging="198"/>
        <w:jc w:val="left"/>
      </w:pPr>
      <w:rPr>
        <w:rFonts w:hint="default" w:ascii="Microsoft Sans Serif" w:hAnsi="Microsoft Sans Serif" w:eastAsia="Microsoft Sans Serif" w:cs="Microsoft Sans Serif"/>
        <w:b w:val="0"/>
        <w:bCs w:val="0"/>
        <w:i w:val="0"/>
        <w:iCs w:val="0"/>
        <w:spacing w:val="0"/>
        <w:w w:val="96"/>
        <w:sz w:val="18"/>
        <w:szCs w:val="18"/>
        <w:lang w:val="en-US" w:eastAsia="en-US" w:bidi="ar-SA"/>
      </w:rPr>
    </w:lvl>
    <w:lvl w:ilvl="1" w:tentative="0">
      <w:start w:val="0"/>
      <w:numFmt w:val="bullet"/>
      <w:lvlText w:val="•"/>
      <w:lvlJc w:val="left"/>
      <w:pPr>
        <w:ind w:left="1584" w:hanging="198"/>
      </w:pPr>
      <w:rPr>
        <w:rFonts w:hint="default"/>
        <w:lang w:val="en-US" w:eastAsia="en-US" w:bidi="ar-SA"/>
      </w:rPr>
    </w:lvl>
    <w:lvl w:ilvl="2" w:tentative="0">
      <w:start w:val="0"/>
      <w:numFmt w:val="bullet"/>
      <w:lvlText w:val="•"/>
      <w:lvlJc w:val="left"/>
      <w:pPr>
        <w:ind w:left="2448" w:hanging="198"/>
      </w:pPr>
      <w:rPr>
        <w:rFonts w:hint="default"/>
        <w:lang w:val="en-US" w:eastAsia="en-US" w:bidi="ar-SA"/>
      </w:rPr>
    </w:lvl>
    <w:lvl w:ilvl="3" w:tentative="0">
      <w:start w:val="0"/>
      <w:numFmt w:val="bullet"/>
      <w:lvlText w:val="•"/>
      <w:lvlJc w:val="left"/>
      <w:pPr>
        <w:ind w:left="3312" w:hanging="198"/>
      </w:pPr>
      <w:rPr>
        <w:rFonts w:hint="default"/>
        <w:lang w:val="en-US" w:eastAsia="en-US" w:bidi="ar-SA"/>
      </w:rPr>
    </w:lvl>
    <w:lvl w:ilvl="4" w:tentative="0">
      <w:start w:val="0"/>
      <w:numFmt w:val="bullet"/>
      <w:lvlText w:val="•"/>
      <w:lvlJc w:val="left"/>
      <w:pPr>
        <w:ind w:left="4176" w:hanging="198"/>
      </w:pPr>
      <w:rPr>
        <w:rFonts w:hint="default"/>
        <w:lang w:val="en-US" w:eastAsia="en-US" w:bidi="ar-SA"/>
      </w:rPr>
    </w:lvl>
    <w:lvl w:ilvl="5" w:tentative="0">
      <w:start w:val="0"/>
      <w:numFmt w:val="bullet"/>
      <w:lvlText w:val="•"/>
      <w:lvlJc w:val="left"/>
      <w:pPr>
        <w:ind w:left="5040" w:hanging="198"/>
      </w:pPr>
      <w:rPr>
        <w:rFonts w:hint="default"/>
        <w:lang w:val="en-US" w:eastAsia="en-US" w:bidi="ar-SA"/>
      </w:rPr>
    </w:lvl>
    <w:lvl w:ilvl="6" w:tentative="0">
      <w:start w:val="0"/>
      <w:numFmt w:val="bullet"/>
      <w:lvlText w:val="•"/>
      <w:lvlJc w:val="left"/>
      <w:pPr>
        <w:ind w:left="5904" w:hanging="198"/>
      </w:pPr>
      <w:rPr>
        <w:rFonts w:hint="default"/>
        <w:lang w:val="en-US" w:eastAsia="en-US" w:bidi="ar-SA"/>
      </w:rPr>
    </w:lvl>
    <w:lvl w:ilvl="7" w:tentative="0">
      <w:start w:val="0"/>
      <w:numFmt w:val="bullet"/>
      <w:lvlText w:val="•"/>
      <w:lvlJc w:val="left"/>
      <w:pPr>
        <w:ind w:left="6768" w:hanging="198"/>
      </w:pPr>
      <w:rPr>
        <w:rFonts w:hint="default"/>
        <w:lang w:val="en-US" w:eastAsia="en-US" w:bidi="ar-SA"/>
      </w:rPr>
    </w:lvl>
    <w:lvl w:ilvl="8" w:tentative="0">
      <w:start w:val="0"/>
      <w:numFmt w:val="bullet"/>
      <w:lvlText w:val="•"/>
      <w:lvlJc w:val="left"/>
      <w:pPr>
        <w:ind w:left="7632" w:hanging="198"/>
      </w:pPr>
      <w:rPr>
        <w:rFonts w:hint="default"/>
        <w:lang w:val="en-US" w:eastAsia="en-US" w:bidi="ar-SA"/>
      </w:rPr>
    </w:lvl>
  </w:abstractNum>
  <w:abstractNum w:abstractNumId="3">
    <w:nsid w:val="0053208E"/>
    <w:multiLevelType w:val="multilevel"/>
    <w:tmpl w:val="0053208E"/>
    <w:lvl w:ilvl="0" w:tentative="0">
      <w:start w:val="1"/>
      <w:numFmt w:val="decimal"/>
      <w:lvlText w:val="%1."/>
      <w:lvlJc w:val="left"/>
      <w:pPr>
        <w:ind w:left="522" w:hanging="403"/>
        <w:jc w:val="left"/>
      </w:pPr>
      <w:rPr>
        <w:rFonts w:hint="default" w:ascii="Arial Black" w:hAnsi="Arial Black" w:eastAsia="Arial Black" w:cs="Arial Black"/>
        <w:b w:val="0"/>
        <w:bCs w:val="0"/>
        <w:i w:val="0"/>
        <w:iCs w:val="0"/>
        <w:spacing w:val="0"/>
        <w:w w:val="85"/>
        <w:sz w:val="36"/>
        <w:szCs w:val="36"/>
        <w:lang w:val="en-US" w:eastAsia="en-US" w:bidi="ar-SA"/>
      </w:rPr>
    </w:lvl>
    <w:lvl w:ilvl="1" w:tentative="0">
      <w:start w:val="0"/>
      <w:numFmt w:val="bullet"/>
      <w:lvlText w:val="•"/>
      <w:lvlJc w:val="left"/>
      <w:pPr>
        <w:ind w:left="234" w:hanging="115"/>
      </w:pPr>
      <w:rPr>
        <w:rFonts w:hint="default" w:ascii="Microsoft Sans Serif" w:hAnsi="Microsoft Sans Serif" w:eastAsia="Microsoft Sans Serif" w:cs="Microsoft Sans Serif"/>
        <w:b w:val="0"/>
        <w:bCs w:val="0"/>
        <w:i w:val="0"/>
        <w:iCs w:val="0"/>
        <w:spacing w:val="0"/>
        <w:w w:val="107"/>
        <w:sz w:val="18"/>
        <w:szCs w:val="18"/>
        <w:lang w:val="en-US" w:eastAsia="en-US" w:bidi="ar-SA"/>
      </w:rPr>
    </w:lvl>
    <w:lvl w:ilvl="2" w:tentative="0">
      <w:start w:val="0"/>
      <w:numFmt w:val="bullet"/>
      <w:lvlText w:val="•"/>
      <w:lvlJc w:val="left"/>
      <w:pPr>
        <w:ind w:left="520" w:hanging="115"/>
      </w:pPr>
      <w:rPr>
        <w:rFonts w:hint="default"/>
        <w:lang w:val="en-US" w:eastAsia="en-US" w:bidi="ar-SA"/>
      </w:rPr>
    </w:lvl>
    <w:lvl w:ilvl="3" w:tentative="0">
      <w:start w:val="0"/>
      <w:numFmt w:val="bullet"/>
      <w:lvlText w:val="•"/>
      <w:lvlJc w:val="left"/>
      <w:pPr>
        <w:ind w:left="720" w:hanging="115"/>
      </w:pPr>
      <w:rPr>
        <w:rFonts w:hint="default"/>
        <w:lang w:val="en-US" w:eastAsia="en-US" w:bidi="ar-SA"/>
      </w:rPr>
    </w:lvl>
    <w:lvl w:ilvl="4" w:tentative="0">
      <w:start w:val="0"/>
      <w:numFmt w:val="bullet"/>
      <w:lvlText w:val="•"/>
      <w:lvlJc w:val="left"/>
      <w:pPr>
        <w:ind w:left="1954" w:hanging="115"/>
      </w:pPr>
      <w:rPr>
        <w:rFonts w:hint="default"/>
        <w:lang w:val="en-US" w:eastAsia="en-US" w:bidi="ar-SA"/>
      </w:rPr>
    </w:lvl>
    <w:lvl w:ilvl="5" w:tentative="0">
      <w:start w:val="0"/>
      <w:numFmt w:val="bullet"/>
      <w:lvlText w:val="•"/>
      <w:lvlJc w:val="left"/>
      <w:pPr>
        <w:ind w:left="3188" w:hanging="115"/>
      </w:pPr>
      <w:rPr>
        <w:rFonts w:hint="default"/>
        <w:lang w:val="en-US" w:eastAsia="en-US" w:bidi="ar-SA"/>
      </w:rPr>
    </w:lvl>
    <w:lvl w:ilvl="6" w:tentative="0">
      <w:start w:val="0"/>
      <w:numFmt w:val="bullet"/>
      <w:lvlText w:val="•"/>
      <w:lvlJc w:val="left"/>
      <w:pPr>
        <w:ind w:left="4422" w:hanging="115"/>
      </w:pPr>
      <w:rPr>
        <w:rFonts w:hint="default"/>
        <w:lang w:val="en-US" w:eastAsia="en-US" w:bidi="ar-SA"/>
      </w:rPr>
    </w:lvl>
    <w:lvl w:ilvl="7" w:tentative="0">
      <w:start w:val="0"/>
      <w:numFmt w:val="bullet"/>
      <w:lvlText w:val="•"/>
      <w:lvlJc w:val="left"/>
      <w:pPr>
        <w:ind w:left="5657" w:hanging="115"/>
      </w:pPr>
      <w:rPr>
        <w:rFonts w:hint="default"/>
        <w:lang w:val="en-US" w:eastAsia="en-US" w:bidi="ar-SA"/>
      </w:rPr>
    </w:lvl>
    <w:lvl w:ilvl="8" w:tentative="0">
      <w:start w:val="0"/>
      <w:numFmt w:val="bullet"/>
      <w:lvlText w:val="•"/>
      <w:lvlJc w:val="left"/>
      <w:pPr>
        <w:ind w:left="6891" w:hanging="115"/>
      </w:pPr>
      <w:rPr>
        <w:rFonts w:hint="default"/>
        <w:lang w:val="en-US" w:eastAsia="en-US" w:bidi="ar-SA"/>
      </w:rPr>
    </w:lvl>
  </w:abstractNum>
  <w:abstractNum w:abstractNumId="4">
    <w:nsid w:val="03D62ECE"/>
    <w:multiLevelType w:val="multilevel"/>
    <w:tmpl w:val="03D62ECE"/>
    <w:lvl w:ilvl="0" w:tentative="0">
      <w:start w:val="1"/>
      <w:numFmt w:val="decimal"/>
      <w:lvlText w:val="%1."/>
      <w:lvlJc w:val="left"/>
      <w:pPr>
        <w:ind w:left="720" w:hanging="198"/>
        <w:jc w:val="left"/>
      </w:pPr>
      <w:rPr>
        <w:rFonts w:hint="default" w:ascii="Microsoft Sans Serif" w:hAnsi="Microsoft Sans Serif" w:eastAsia="Microsoft Sans Serif" w:cs="Microsoft Sans Serif"/>
        <w:b w:val="0"/>
        <w:bCs w:val="0"/>
        <w:i w:val="0"/>
        <w:iCs w:val="0"/>
        <w:spacing w:val="0"/>
        <w:w w:val="96"/>
        <w:sz w:val="18"/>
        <w:szCs w:val="18"/>
        <w:lang w:val="en-US" w:eastAsia="en-US" w:bidi="ar-SA"/>
      </w:rPr>
    </w:lvl>
    <w:lvl w:ilvl="1" w:tentative="0">
      <w:start w:val="0"/>
      <w:numFmt w:val="bullet"/>
      <w:lvlText w:val="•"/>
      <w:lvlJc w:val="left"/>
      <w:pPr>
        <w:ind w:left="1584" w:hanging="198"/>
      </w:pPr>
      <w:rPr>
        <w:rFonts w:hint="default"/>
        <w:lang w:val="en-US" w:eastAsia="en-US" w:bidi="ar-SA"/>
      </w:rPr>
    </w:lvl>
    <w:lvl w:ilvl="2" w:tentative="0">
      <w:start w:val="0"/>
      <w:numFmt w:val="bullet"/>
      <w:lvlText w:val="•"/>
      <w:lvlJc w:val="left"/>
      <w:pPr>
        <w:ind w:left="2448" w:hanging="198"/>
      </w:pPr>
      <w:rPr>
        <w:rFonts w:hint="default"/>
        <w:lang w:val="en-US" w:eastAsia="en-US" w:bidi="ar-SA"/>
      </w:rPr>
    </w:lvl>
    <w:lvl w:ilvl="3" w:tentative="0">
      <w:start w:val="0"/>
      <w:numFmt w:val="bullet"/>
      <w:lvlText w:val="•"/>
      <w:lvlJc w:val="left"/>
      <w:pPr>
        <w:ind w:left="3312" w:hanging="198"/>
      </w:pPr>
      <w:rPr>
        <w:rFonts w:hint="default"/>
        <w:lang w:val="en-US" w:eastAsia="en-US" w:bidi="ar-SA"/>
      </w:rPr>
    </w:lvl>
    <w:lvl w:ilvl="4" w:tentative="0">
      <w:start w:val="0"/>
      <w:numFmt w:val="bullet"/>
      <w:lvlText w:val="•"/>
      <w:lvlJc w:val="left"/>
      <w:pPr>
        <w:ind w:left="4176" w:hanging="198"/>
      </w:pPr>
      <w:rPr>
        <w:rFonts w:hint="default"/>
        <w:lang w:val="en-US" w:eastAsia="en-US" w:bidi="ar-SA"/>
      </w:rPr>
    </w:lvl>
    <w:lvl w:ilvl="5" w:tentative="0">
      <w:start w:val="0"/>
      <w:numFmt w:val="bullet"/>
      <w:lvlText w:val="•"/>
      <w:lvlJc w:val="left"/>
      <w:pPr>
        <w:ind w:left="5040" w:hanging="198"/>
      </w:pPr>
      <w:rPr>
        <w:rFonts w:hint="default"/>
        <w:lang w:val="en-US" w:eastAsia="en-US" w:bidi="ar-SA"/>
      </w:rPr>
    </w:lvl>
    <w:lvl w:ilvl="6" w:tentative="0">
      <w:start w:val="0"/>
      <w:numFmt w:val="bullet"/>
      <w:lvlText w:val="•"/>
      <w:lvlJc w:val="left"/>
      <w:pPr>
        <w:ind w:left="5904" w:hanging="198"/>
      </w:pPr>
      <w:rPr>
        <w:rFonts w:hint="default"/>
        <w:lang w:val="en-US" w:eastAsia="en-US" w:bidi="ar-SA"/>
      </w:rPr>
    </w:lvl>
    <w:lvl w:ilvl="7" w:tentative="0">
      <w:start w:val="0"/>
      <w:numFmt w:val="bullet"/>
      <w:lvlText w:val="•"/>
      <w:lvlJc w:val="left"/>
      <w:pPr>
        <w:ind w:left="6768" w:hanging="198"/>
      </w:pPr>
      <w:rPr>
        <w:rFonts w:hint="default"/>
        <w:lang w:val="en-US" w:eastAsia="en-US" w:bidi="ar-SA"/>
      </w:rPr>
    </w:lvl>
    <w:lvl w:ilvl="8" w:tentative="0">
      <w:start w:val="0"/>
      <w:numFmt w:val="bullet"/>
      <w:lvlText w:val="•"/>
      <w:lvlJc w:val="left"/>
      <w:pPr>
        <w:ind w:left="7632" w:hanging="198"/>
      </w:pPr>
      <w:rPr>
        <w:rFonts w:hint="default"/>
        <w:lang w:val="en-US" w:eastAsia="en-US" w:bidi="ar-SA"/>
      </w:rPr>
    </w:lvl>
  </w:abstractNum>
  <w:abstractNum w:abstractNumId="5">
    <w:nsid w:val="25B654F3"/>
    <w:multiLevelType w:val="multilevel"/>
    <w:tmpl w:val="25B654F3"/>
    <w:lvl w:ilvl="0" w:tentative="0">
      <w:start w:val="1"/>
      <w:numFmt w:val="decimal"/>
      <w:lvlText w:val="%1."/>
      <w:lvlJc w:val="left"/>
      <w:pPr>
        <w:ind w:left="720" w:hanging="198"/>
        <w:jc w:val="left"/>
      </w:pPr>
      <w:rPr>
        <w:rFonts w:hint="default" w:ascii="Microsoft Sans Serif" w:hAnsi="Microsoft Sans Serif" w:eastAsia="Microsoft Sans Serif" w:cs="Microsoft Sans Serif"/>
        <w:b w:val="0"/>
        <w:bCs w:val="0"/>
        <w:i w:val="0"/>
        <w:iCs w:val="0"/>
        <w:spacing w:val="0"/>
        <w:w w:val="96"/>
        <w:sz w:val="18"/>
        <w:szCs w:val="18"/>
        <w:lang w:val="en-US" w:eastAsia="en-US" w:bidi="ar-SA"/>
      </w:rPr>
    </w:lvl>
    <w:lvl w:ilvl="1" w:tentative="0">
      <w:start w:val="0"/>
      <w:numFmt w:val="bullet"/>
      <w:lvlText w:val="•"/>
      <w:lvlJc w:val="left"/>
      <w:pPr>
        <w:ind w:left="1584" w:hanging="198"/>
      </w:pPr>
      <w:rPr>
        <w:rFonts w:hint="default"/>
        <w:lang w:val="en-US" w:eastAsia="en-US" w:bidi="ar-SA"/>
      </w:rPr>
    </w:lvl>
    <w:lvl w:ilvl="2" w:tentative="0">
      <w:start w:val="0"/>
      <w:numFmt w:val="bullet"/>
      <w:lvlText w:val="•"/>
      <w:lvlJc w:val="left"/>
      <w:pPr>
        <w:ind w:left="2448" w:hanging="198"/>
      </w:pPr>
      <w:rPr>
        <w:rFonts w:hint="default"/>
        <w:lang w:val="en-US" w:eastAsia="en-US" w:bidi="ar-SA"/>
      </w:rPr>
    </w:lvl>
    <w:lvl w:ilvl="3" w:tentative="0">
      <w:start w:val="0"/>
      <w:numFmt w:val="bullet"/>
      <w:lvlText w:val="•"/>
      <w:lvlJc w:val="left"/>
      <w:pPr>
        <w:ind w:left="3312" w:hanging="198"/>
      </w:pPr>
      <w:rPr>
        <w:rFonts w:hint="default"/>
        <w:lang w:val="en-US" w:eastAsia="en-US" w:bidi="ar-SA"/>
      </w:rPr>
    </w:lvl>
    <w:lvl w:ilvl="4" w:tentative="0">
      <w:start w:val="0"/>
      <w:numFmt w:val="bullet"/>
      <w:lvlText w:val="•"/>
      <w:lvlJc w:val="left"/>
      <w:pPr>
        <w:ind w:left="4176" w:hanging="198"/>
      </w:pPr>
      <w:rPr>
        <w:rFonts w:hint="default"/>
        <w:lang w:val="en-US" w:eastAsia="en-US" w:bidi="ar-SA"/>
      </w:rPr>
    </w:lvl>
    <w:lvl w:ilvl="5" w:tentative="0">
      <w:start w:val="0"/>
      <w:numFmt w:val="bullet"/>
      <w:lvlText w:val="•"/>
      <w:lvlJc w:val="left"/>
      <w:pPr>
        <w:ind w:left="5040" w:hanging="198"/>
      </w:pPr>
      <w:rPr>
        <w:rFonts w:hint="default"/>
        <w:lang w:val="en-US" w:eastAsia="en-US" w:bidi="ar-SA"/>
      </w:rPr>
    </w:lvl>
    <w:lvl w:ilvl="6" w:tentative="0">
      <w:start w:val="0"/>
      <w:numFmt w:val="bullet"/>
      <w:lvlText w:val="•"/>
      <w:lvlJc w:val="left"/>
      <w:pPr>
        <w:ind w:left="5904" w:hanging="198"/>
      </w:pPr>
      <w:rPr>
        <w:rFonts w:hint="default"/>
        <w:lang w:val="en-US" w:eastAsia="en-US" w:bidi="ar-SA"/>
      </w:rPr>
    </w:lvl>
    <w:lvl w:ilvl="7" w:tentative="0">
      <w:start w:val="0"/>
      <w:numFmt w:val="bullet"/>
      <w:lvlText w:val="•"/>
      <w:lvlJc w:val="left"/>
      <w:pPr>
        <w:ind w:left="6768" w:hanging="198"/>
      </w:pPr>
      <w:rPr>
        <w:rFonts w:hint="default"/>
        <w:lang w:val="en-US" w:eastAsia="en-US" w:bidi="ar-SA"/>
      </w:rPr>
    </w:lvl>
    <w:lvl w:ilvl="8" w:tentative="0">
      <w:start w:val="0"/>
      <w:numFmt w:val="bullet"/>
      <w:lvlText w:val="•"/>
      <w:lvlJc w:val="left"/>
      <w:pPr>
        <w:ind w:left="7632" w:hanging="198"/>
      </w:pPr>
      <w:rPr>
        <w:rFonts w:hint="default"/>
        <w:lang w:val="en-US" w:eastAsia="en-US" w:bidi="ar-SA"/>
      </w:rPr>
    </w:lvl>
  </w:abstractNum>
  <w:abstractNum w:abstractNumId="6">
    <w:nsid w:val="42E1F9BB"/>
    <w:multiLevelType w:val="singleLevel"/>
    <w:tmpl w:val="42E1F9BB"/>
    <w:lvl w:ilvl="0" w:tentative="0">
      <w:start w:val="1"/>
      <w:numFmt w:val="decimal"/>
      <w:suff w:val="space"/>
      <w:lvlText w:val="%1."/>
      <w:lvlJc w:val="left"/>
    </w:lvl>
  </w:abstractNum>
  <w:abstractNum w:abstractNumId="7">
    <w:nsid w:val="59ADCABA"/>
    <w:multiLevelType w:val="multilevel"/>
    <w:tmpl w:val="59ADCABA"/>
    <w:lvl w:ilvl="0" w:tentative="0">
      <w:start w:val="0"/>
      <w:numFmt w:val="bullet"/>
      <w:lvlText w:val="•"/>
      <w:lvlJc w:val="left"/>
      <w:pPr>
        <w:ind w:left="720" w:hanging="115"/>
      </w:pPr>
      <w:rPr>
        <w:rFonts w:hint="default" w:ascii="Microsoft Sans Serif" w:hAnsi="Microsoft Sans Serif" w:eastAsia="Microsoft Sans Serif" w:cs="Microsoft Sans Serif"/>
        <w:b w:val="0"/>
        <w:bCs w:val="0"/>
        <w:i w:val="0"/>
        <w:iCs w:val="0"/>
        <w:spacing w:val="0"/>
        <w:w w:val="107"/>
        <w:sz w:val="18"/>
        <w:szCs w:val="18"/>
        <w:lang w:val="en-US" w:eastAsia="en-US" w:bidi="ar-SA"/>
      </w:rPr>
    </w:lvl>
    <w:lvl w:ilvl="1" w:tentative="0">
      <w:start w:val="0"/>
      <w:numFmt w:val="bullet"/>
      <w:lvlText w:val="•"/>
      <w:lvlJc w:val="left"/>
      <w:pPr>
        <w:ind w:left="1584" w:hanging="115"/>
      </w:pPr>
      <w:rPr>
        <w:rFonts w:hint="default"/>
        <w:lang w:val="en-US" w:eastAsia="en-US" w:bidi="ar-SA"/>
      </w:rPr>
    </w:lvl>
    <w:lvl w:ilvl="2" w:tentative="0">
      <w:start w:val="0"/>
      <w:numFmt w:val="bullet"/>
      <w:lvlText w:val="•"/>
      <w:lvlJc w:val="left"/>
      <w:pPr>
        <w:ind w:left="2448" w:hanging="115"/>
      </w:pPr>
      <w:rPr>
        <w:rFonts w:hint="default"/>
        <w:lang w:val="en-US" w:eastAsia="en-US" w:bidi="ar-SA"/>
      </w:rPr>
    </w:lvl>
    <w:lvl w:ilvl="3" w:tentative="0">
      <w:start w:val="0"/>
      <w:numFmt w:val="bullet"/>
      <w:lvlText w:val="•"/>
      <w:lvlJc w:val="left"/>
      <w:pPr>
        <w:ind w:left="3312" w:hanging="115"/>
      </w:pPr>
      <w:rPr>
        <w:rFonts w:hint="default"/>
        <w:lang w:val="en-US" w:eastAsia="en-US" w:bidi="ar-SA"/>
      </w:rPr>
    </w:lvl>
    <w:lvl w:ilvl="4" w:tentative="0">
      <w:start w:val="0"/>
      <w:numFmt w:val="bullet"/>
      <w:lvlText w:val="•"/>
      <w:lvlJc w:val="left"/>
      <w:pPr>
        <w:ind w:left="4176" w:hanging="115"/>
      </w:pPr>
      <w:rPr>
        <w:rFonts w:hint="default"/>
        <w:lang w:val="en-US" w:eastAsia="en-US" w:bidi="ar-SA"/>
      </w:rPr>
    </w:lvl>
    <w:lvl w:ilvl="5" w:tentative="0">
      <w:start w:val="0"/>
      <w:numFmt w:val="bullet"/>
      <w:lvlText w:val="•"/>
      <w:lvlJc w:val="left"/>
      <w:pPr>
        <w:ind w:left="5040" w:hanging="115"/>
      </w:pPr>
      <w:rPr>
        <w:rFonts w:hint="default"/>
        <w:lang w:val="en-US" w:eastAsia="en-US" w:bidi="ar-SA"/>
      </w:rPr>
    </w:lvl>
    <w:lvl w:ilvl="6" w:tentative="0">
      <w:start w:val="0"/>
      <w:numFmt w:val="bullet"/>
      <w:lvlText w:val="•"/>
      <w:lvlJc w:val="left"/>
      <w:pPr>
        <w:ind w:left="5904" w:hanging="115"/>
      </w:pPr>
      <w:rPr>
        <w:rFonts w:hint="default"/>
        <w:lang w:val="en-US" w:eastAsia="en-US" w:bidi="ar-SA"/>
      </w:rPr>
    </w:lvl>
    <w:lvl w:ilvl="7" w:tentative="0">
      <w:start w:val="0"/>
      <w:numFmt w:val="bullet"/>
      <w:lvlText w:val="•"/>
      <w:lvlJc w:val="left"/>
      <w:pPr>
        <w:ind w:left="6768" w:hanging="115"/>
      </w:pPr>
      <w:rPr>
        <w:rFonts w:hint="default"/>
        <w:lang w:val="en-US" w:eastAsia="en-US" w:bidi="ar-SA"/>
      </w:rPr>
    </w:lvl>
    <w:lvl w:ilvl="8" w:tentative="0">
      <w:start w:val="0"/>
      <w:numFmt w:val="bullet"/>
      <w:lvlText w:val="•"/>
      <w:lvlJc w:val="left"/>
      <w:pPr>
        <w:ind w:left="7632" w:hanging="115"/>
      </w:pPr>
      <w:rPr>
        <w:rFonts w:hint="default"/>
        <w:lang w:val="en-US" w:eastAsia="en-US" w:bidi="ar-SA"/>
      </w:rPr>
    </w:lvl>
  </w:abstractNum>
  <w:num w:numId="1">
    <w:abstractNumId w:val="3"/>
  </w:num>
  <w:num w:numId="2">
    <w:abstractNumId w:val="2"/>
  </w:num>
  <w:num w:numId="3">
    <w:abstractNumId w:val="6"/>
  </w:num>
  <w:num w:numId="4">
    <w:abstractNumId w:val="7"/>
  </w:num>
  <w:num w:numId="5">
    <w:abstractNumId w:val="1"/>
  </w:num>
  <w:num w:numId="6">
    <w:abstractNumId w:val="0"/>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799B5FA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Microsoft Sans Serif" w:hAnsi="Microsoft Sans Serif" w:eastAsia="Microsoft Sans Serif" w:cs="Microsoft Sans Serif"/>
      <w:sz w:val="22"/>
      <w:szCs w:val="22"/>
      <w:lang w:val="en-US" w:eastAsia="en-US" w:bidi="ar-SA"/>
    </w:rPr>
  </w:style>
  <w:style w:type="paragraph" w:styleId="2">
    <w:name w:val="heading 1"/>
    <w:basedOn w:val="1"/>
    <w:qFormat/>
    <w:uiPriority w:val="1"/>
    <w:pPr>
      <w:ind w:left="521" w:hanging="401"/>
      <w:outlineLvl w:val="1"/>
    </w:pPr>
    <w:rPr>
      <w:rFonts w:ascii="Arial Black" w:hAnsi="Arial Black" w:eastAsia="Arial Black" w:cs="Arial Black"/>
      <w:b/>
      <w:bCs/>
      <w:sz w:val="36"/>
      <w:szCs w:val="36"/>
      <w:lang w:val="en-US" w:eastAsia="en-US" w:bidi="ar-SA"/>
    </w:rPr>
  </w:style>
  <w:style w:type="paragraph" w:styleId="3">
    <w:name w:val="heading 2"/>
    <w:basedOn w:val="1"/>
    <w:qFormat/>
    <w:uiPriority w:val="1"/>
    <w:pPr>
      <w:ind w:left="120"/>
      <w:outlineLvl w:val="2"/>
    </w:pPr>
    <w:rPr>
      <w:rFonts w:ascii="Arial Black" w:hAnsi="Arial Black" w:eastAsia="Arial Black" w:cs="Arial Black"/>
      <w:b/>
      <w:bCs/>
      <w:sz w:val="21"/>
      <w:szCs w:val="21"/>
      <w:lang w:val="en-US" w:eastAsia="en-US" w:bidi="ar-SA"/>
    </w:rPr>
  </w:style>
  <w:style w:type="character" w:default="1" w:styleId="4">
    <w:name w:val="Default Paragraph Font"/>
    <w:semiHidden/>
    <w:unhideWhenUsed/>
    <w:qFormat/>
    <w:uiPriority w:val="1"/>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pPr>
      <w:spacing w:before="66"/>
    </w:pPr>
    <w:rPr>
      <w:rFonts w:ascii="Microsoft Sans Serif" w:hAnsi="Microsoft Sans Serif" w:eastAsia="Microsoft Sans Serif" w:cs="Microsoft Sans Serif"/>
      <w:sz w:val="18"/>
      <w:szCs w:val="18"/>
      <w:lang w:val="en-US" w:eastAsia="en-US" w:bidi="ar-SA"/>
    </w:rPr>
  </w:style>
  <w:style w:type="paragraph" w:styleId="7">
    <w:name w:val="header"/>
    <w:basedOn w:val="1"/>
    <w:uiPriority w:val="0"/>
    <w:pPr>
      <w:tabs>
        <w:tab w:val="center" w:pos="4153"/>
        <w:tab w:val="right" w:pos="8306"/>
      </w:tabs>
      <w:snapToGrid w:val="0"/>
    </w:pPr>
    <w:rPr>
      <w:sz w:val="18"/>
      <w:szCs w:val="18"/>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spacing w:before="66"/>
      <w:ind w:left="718" w:hanging="113"/>
    </w:pPr>
    <w:rPr>
      <w:rFonts w:ascii="Microsoft Sans Serif" w:hAnsi="Microsoft Sans Serif" w:eastAsia="Microsoft Sans Serif" w:cs="Microsoft Sans Serif"/>
      <w:lang w:val="en-US" w:eastAsia="en-US" w:bidi="ar-SA"/>
    </w:rPr>
  </w:style>
  <w:style w:type="paragraph" w:customStyle="1" w:styleId="10">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22</Pages>
  <Words>1289</Words>
  <Characters>8945</Characters>
  <TotalTime>13</TotalTime>
  <ScaleCrop>false</ScaleCrop>
  <LinksUpToDate>false</LinksUpToDate>
  <CharactersWithSpaces>10020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2026-06-12T13:57:00Z</dcterms:created>
  <dc:creator>RITIK KUMAR</dc:creator>
  <cp:lastModifiedBy>23-CH-095 Ritik Kumar</cp:lastModifiedBy>
  <cp:lastPrinted>2026-06-13T06:14:29Z</cp:lastPrinted>
  <dcterms:modified xsi:type="dcterms:W3CDTF">2026-06-13T06:15:32Z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2026-06-12T00:00:00Z</vt:filetime>
  </property>
  <property fmtid="{D5CDD505-2E9C-101B-9397-08002B2CF9AE}" pid="4" name="Producer">
    <vt:lpwstr>WeasyPrint 68.0</vt:lpwstr>
  </property>
  <property fmtid="{D5CDD505-2E9C-101B-9397-08002B2CF9AE}" pid="5" name="LastSaved">
    <vt:filetime>2026-06-12T00:00:00Z</vt:filetime>
  </property>
  <property fmtid="{D5CDD505-2E9C-101B-9397-08002B2CF9AE}" pid="6" name="KSOTemplateDocerSaveRecord">
    <vt:lpwstr>eyJoZGlkIjoiOGJkMTY1YTY3Yzg5YjRiMzY5NDBjMjY4OGJkYWViN2MiLCJ1c2VySWQiOiI1NDk3NTkwOTAzMzIifQ==</vt:lpwstr>
  </property>
  <property fmtid="{D5CDD505-2E9C-101B-9397-08002B2CF9AE}" pid="7" name="KSOProductBuildVer">
    <vt:lpwstr>1033-12.1.0.26880</vt:lpwstr>
  </property>
  <property fmtid="{D5CDD505-2E9C-101B-9397-08002B2CF9AE}" pid="8" name="ICV">
    <vt:lpwstr>EA0BCF6BDE8040DB9E0168312DA34993_13</vt:lpwstr>
  </property>
</Properties>
</file>